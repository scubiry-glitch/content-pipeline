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探讨装修贷款与分期付款的定价策略</w:t>
      </w:r>
    </w:p>
    <w:p>
      <w:pPr>
        <w:spacing w:before="240" w:after="240"/>
        <w:rPr>
          <w:rFonts w:ascii="宋体" w:eastAsia="宋体" w:hAnsi="宋体" w:cs="宋体"/>
          <w:sz w:val="24"/>
          <w:szCs w:val="24"/>
        </w:rPr>
      </w:pPr>
      <w:r>
        <w:rPr>
          <w:rFonts w:ascii="宋体" w:eastAsia="宋体" w:hAnsi="宋体" w:cs="宋体"/>
        </w:rPr>
        <w:t>说话人1 00:00</w:t>
      </w:r>
      <w:r>
        <w:rPr>
          <w:rFonts w:ascii="宋体" w:eastAsia="宋体" w:hAnsi="宋体" w:cs="宋体"/>
        </w:rPr>
        <w:br/>
      </w:r>
      <w:r>
        <w:rPr>
          <w:rFonts w:ascii="宋体" w:eastAsia="宋体" w:hAnsi="宋体" w:cs="宋体"/>
        </w:rPr>
        <w:t>在假设他说我不装修我不贷款就结束吗？</w:t>
      </w:r>
    </w:p>
    <w:p>
      <w:pPr>
        <w:spacing w:before="240" w:after="240"/>
        <w:rPr>
          <w:rFonts w:ascii="宋体" w:eastAsia="宋体" w:hAnsi="宋体" w:cs="宋体"/>
          <w:sz w:val="24"/>
          <w:szCs w:val="24"/>
        </w:rPr>
      </w:pPr>
      <w:r>
        <w:rPr>
          <w:rFonts w:ascii="宋体" w:eastAsia="宋体" w:hAnsi="宋体" w:cs="宋体"/>
        </w:rPr>
        <w:t>说话人2 00:05</w:t>
      </w:r>
      <w:r>
        <w:rPr>
          <w:rFonts w:ascii="宋体" w:eastAsia="宋体" w:hAnsi="宋体" w:cs="宋体"/>
        </w:rPr>
        <w:br/>
      </w:r>
      <w:r>
        <w:rPr>
          <w:rFonts w:ascii="宋体" w:eastAsia="宋体" w:hAnsi="宋体" w:cs="宋体"/>
        </w:rPr>
        <w:t>不是。我当然不考虑到贷款，你享受不到这一档装修包了对不贷款对你不做分析，反正我们的定价就是个定价，对你贷不贷款都是这个价。贷款我们还有个权益包给你，对你的逻辑他如果是个人，我觉得都会选择其他的，他听到一半他自己衡量一下，</w:t>
      </w:r>
    </w:p>
    <w:p>
      <w:pPr>
        <w:spacing w:before="240" w:after="240"/>
        <w:rPr>
          <w:rFonts w:ascii="宋体" w:eastAsia="宋体" w:hAnsi="宋体" w:cs="宋体"/>
          <w:sz w:val="24"/>
          <w:szCs w:val="24"/>
        </w:rPr>
      </w:pPr>
      <w:r>
        <w:rPr>
          <w:rFonts w:ascii="宋体" w:eastAsia="宋体" w:hAnsi="宋体" w:cs="宋体"/>
        </w:rPr>
        <w:t>说话人1 00:28</w:t>
      </w:r>
      <w:r>
        <w:rPr>
          <w:rFonts w:ascii="宋体" w:eastAsia="宋体" w:hAnsi="宋体" w:cs="宋体"/>
        </w:rPr>
        <w:br/>
      </w:r>
      <w:r>
        <w:rPr>
          <w:rFonts w:ascii="宋体" w:eastAsia="宋体" w:hAnsi="宋体" w:cs="宋体"/>
        </w:rPr>
        <w:t>12号线我也能付掉，</w:t>
      </w:r>
    </w:p>
    <w:p>
      <w:pPr>
        <w:spacing w:before="240" w:after="240"/>
        <w:rPr>
          <w:rFonts w:ascii="宋体" w:eastAsia="宋体" w:hAnsi="宋体" w:cs="宋体"/>
          <w:sz w:val="24"/>
          <w:szCs w:val="24"/>
        </w:rPr>
      </w:pPr>
      <w:r>
        <w:rPr>
          <w:rFonts w:ascii="宋体" w:eastAsia="宋体" w:hAnsi="宋体" w:cs="宋体"/>
        </w:rPr>
        <w:t>说话人2 00:30</w:t>
      </w:r>
      <w:r>
        <w:rPr>
          <w:rFonts w:ascii="宋体" w:eastAsia="宋体" w:hAnsi="宋体" w:cs="宋体"/>
        </w:rPr>
        <w:br/>
      </w:r>
      <w:r>
        <w:rPr>
          <w:rFonts w:ascii="宋体" w:eastAsia="宋体" w:hAnsi="宋体" w:cs="宋体"/>
        </w:rPr>
        <w:t>我就自己付资料，反正你们这个产品要不要我们银行给，对大概率百分之七八十八九十的人都会，我们只要不放假的企业，他是个人就想分期，除非他搞价就没辙了，你比如说他就10万 11万单子就是要10万钱，我的时候可能顾不上，咱们再把这个利息再赚出来，所以说就只能说10万可能都签了，也是为了促成交，对。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但是如果说他不搞价，他比如说我不愿意分期，我比如我价格已经谈拢了，然后他会对他价格谈拢了以后，他说他不要我怎么办？不要。</w:t>
      </w:r>
    </w:p>
    <w:p>
      <w:pPr>
        <w:spacing w:before="240" w:after="240"/>
        <w:rPr>
          <w:rFonts w:ascii="宋体" w:eastAsia="宋体" w:hAnsi="宋体" w:cs="宋体"/>
          <w:sz w:val="24"/>
          <w:szCs w:val="24"/>
        </w:rPr>
      </w:pPr>
      <w:r>
        <w:rPr>
          <w:rFonts w:ascii="宋体" w:eastAsia="宋体" w:hAnsi="宋体" w:cs="宋体"/>
        </w:rPr>
        <w:t>说话人1 01:09</w:t>
      </w:r>
      <w:r>
        <w:rPr>
          <w:rFonts w:ascii="宋体" w:eastAsia="宋体" w:hAnsi="宋体" w:cs="宋体"/>
        </w:rPr>
        <w:br/>
      </w:r>
      <w:r>
        <w:rPr>
          <w:rFonts w:ascii="宋体" w:eastAsia="宋体" w:hAnsi="宋体" w:cs="宋体"/>
        </w:rPr>
        <w:t>价格谈拢了不要分期，那就没有奖品，</w:t>
      </w:r>
    </w:p>
    <w:p>
      <w:pPr>
        <w:spacing w:before="240" w:after="240"/>
        <w:rPr>
          <w:rFonts w:ascii="宋体" w:eastAsia="宋体" w:hAnsi="宋体" w:cs="宋体"/>
          <w:sz w:val="24"/>
          <w:szCs w:val="24"/>
        </w:rPr>
      </w:pPr>
      <w:r>
        <w:rPr>
          <w:rFonts w:ascii="宋体" w:eastAsia="宋体" w:hAnsi="宋体" w:cs="宋体"/>
        </w:rPr>
        <w:t>说话人2 01:14</w:t>
      </w:r>
      <w:r>
        <w:rPr>
          <w:rFonts w:ascii="宋体" w:eastAsia="宋体" w:hAnsi="宋体" w:cs="宋体"/>
        </w:rPr>
        <w:br/>
      </w:r>
      <w:r>
        <w:rPr>
          <w:rFonts w:ascii="宋体" w:eastAsia="宋体" w:hAnsi="宋体" w:cs="宋体"/>
        </w:rPr>
        <w:t>这没有权益，你愿意直接给不要权益的，我觉得一方面又减轻了您的短期的资金压力，另外一方面你还有权益可以拿，对吧？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概率应该会去，对，因为这个事儿我们也可以跟他这么讲，就是说我们的您选分期付银行是会把全款也放到我们这儿，对我们而言减压，所以我们也可以其实我们是对不光是这个问题，然后其实很多道理的业主他可能家长可以。</w:t>
      </w:r>
    </w:p>
    <w:p>
      <w:pPr>
        <w:spacing w:before="240" w:after="240"/>
        <w:rPr>
          <w:rFonts w:ascii="宋体" w:eastAsia="宋体" w:hAnsi="宋体" w:cs="宋体"/>
          <w:sz w:val="24"/>
          <w:szCs w:val="24"/>
        </w:rPr>
      </w:pPr>
      <w:r>
        <w:rPr>
          <w:rFonts w:ascii="宋体" w:eastAsia="宋体" w:hAnsi="宋体" w:cs="宋体"/>
        </w:rPr>
        <w:t>说话人3 01:44</w:t>
      </w:r>
      <w:r>
        <w:rPr>
          <w:rFonts w:ascii="宋体" w:eastAsia="宋体" w:hAnsi="宋体" w:cs="宋体"/>
        </w:rPr>
        <w:br/>
      </w:r>
      <w:r>
        <w:rPr>
          <w:rFonts w:ascii="宋体" w:eastAsia="宋体" w:hAnsi="宋体" w:cs="宋体"/>
        </w:rPr>
        <w:t>明白，</w:t>
      </w:r>
    </w:p>
    <w:p>
      <w:pPr>
        <w:spacing w:before="240" w:after="240"/>
        <w:rPr>
          <w:rFonts w:ascii="宋体" w:eastAsia="宋体" w:hAnsi="宋体" w:cs="宋体"/>
          <w:sz w:val="24"/>
          <w:szCs w:val="24"/>
        </w:rPr>
      </w:pPr>
      <w:r>
        <w:rPr>
          <w:rFonts w:ascii="宋体" w:eastAsia="宋体" w:hAnsi="宋体" w:cs="宋体"/>
        </w:rPr>
        <w:t>说话人2 01:46</w:t>
      </w:r>
      <w:r>
        <w:rPr>
          <w:rFonts w:ascii="宋体" w:eastAsia="宋体" w:hAnsi="宋体" w:cs="宋体"/>
        </w:rPr>
        <w:br/>
      </w:r>
      <w:r>
        <w:rPr>
          <w:rFonts w:ascii="宋体" w:eastAsia="宋体" w:hAnsi="宋体" w:cs="宋体"/>
        </w:rPr>
        <w:t>但是这个是我们刚才讲的是不是就是营销服务营销策略的一个一方面营销策略，产品策略是产品策略，流程就这个流程对吧？我觉得。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然后到时候我的款可能就是把你们的利息钱我扣下来打给你，对。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提前会告诉你什么样的金额，可能你自己要是的，因为你的装修金额是不是不一样，如果你装修金额固定的话，我可以直接跟上我们得提前算算的情况没问题，你比如说我们的业务基本覆盖，所以我们把所有了对调完以后就是我的意思您装修一般你可能也会根据面积不同，肯定是根据这个房子情况去报价的，我们要调我们就调单项价格。</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比如说装比如说分期，比如说三年分期的，我们的利率可能要比如说要到两个点或者三个点，假如说我举个例子，我们就所有项目价格往上调两三个点，然后就直接什么就行了，直接分账就行了，这样会方便一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谁知他们要不能露馅，培训的压力还是比较大的，</w:t>
      </w:r>
    </w:p>
    <w:p>
      <w:pPr>
        <w:spacing w:before="240" w:after="240"/>
        <w:rPr>
          <w:rFonts w:ascii="宋体" w:eastAsia="宋体" w:hAnsi="宋体" w:cs="宋体"/>
          <w:sz w:val="24"/>
          <w:szCs w:val="24"/>
        </w:rPr>
      </w:pPr>
      <w:r>
        <w:rPr>
          <w:rFonts w:ascii="宋体" w:eastAsia="宋体" w:hAnsi="宋体" w:cs="宋体"/>
        </w:rPr>
        <w:t>说话人1 03:17</w:t>
      </w:r>
      <w:r>
        <w:rPr>
          <w:rFonts w:ascii="宋体" w:eastAsia="宋体" w:hAnsi="宋体" w:cs="宋体"/>
        </w:rPr>
        <w:br/>
      </w:r>
      <w:r>
        <w:rPr>
          <w:rFonts w:ascii="宋体" w:eastAsia="宋体" w:hAnsi="宋体" w:cs="宋体"/>
        </w:rPr>
        <w:t>唐总刘总还有咱们去长期，然后边吃可以到饭点了。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在这附近我打车，然后。</w:t>
      </w:r>
    </w:p>
    <w:p>
      <w:pPr>
        <w:spacing w:before="240" w:after="240"/>
        <w:rPr>
          <w:rFonts w:ascii="宋体" w:eastAsia="宋体" w:hAnsi="宋体" w:cs="宋体"/>
          <w:sz w:val="24"/>
          <w:szCs w:val="24"/>
        </w:rPr>
      </w:pPr>
      <w:r>
        <w:rPr>
          <w:rFonts w:ascii="宋体" w:eastAsia="宋体" w:hAnsi="宋体" w:cs="宋体"/>
        </w:rPr>
        <w:t>说话人2 03:28</w:t>
      </w:r>
      <w:r>
        <w:rPr>
          <w:rFonts w:ascii="宋体" w:eastAsia="宋体" w:hAnsi="宋体" w:cs="宋体"/>
        </w:rPr>
        <w:br/>
      </w:r>
      <w:r>
        <w:rPr>
          <w:rFonts w:ascii="宋体" w:eastAsia="宋体" w:hAnsi="宋体" w:cs="宋体"/>
        </w:rPr>
        <w:t>你应该吃点水果把你浪费了。咱们对这个事儿预期大概是想比如说什么体量或者什么？我跟领导那个话，我们是希望越多越好，但是前提是他确实是曾总。真装修是吗？对，你说真装修真的真的是。文章就我说啥也说不出去，我们已经碰到了什么情况你都知道了。助贷的是吗？他找助贷的不是我们找的是装修公司，</w:t>
      </w:r>
    </w:p>
    <w:p>
      <w:pPr>
        <w:spacing w:before="240" w:after="240"/>
        <w:rPr>
          <w:rFonts w:ascii="宋体" w:eastAsia="宋体" w:hAnsi="宋体" w:cs="宋体"/>
          <w:sz w:val="24"/>
          <w:szCs w:val="24"/>
        </w:rPr>
      </w:pPr>
      <w:r>
        <w:rPr>
          <w:rFonts w:ascii="宋体" w:eastAsia="宋体" w:hAnsi="宋体" w:cs="宋体"/>
        </w:rPr>
        <w:t>说话人1 04:02</w:t>
      </w:r>
      <w:r>
        <w:rPr>
          <w:rFonts w:ascii="宋体" w:eastAsia="宋体" w:hAnsi="宋体" w:cs="宋体"/>
        </w:rPr>
        <w:br/>
      </w:r>
      <w:r>
        <w:rPr>
          <w:rFonts w:ascii="宋体" w:eastAsia="宋体" w:hAnsi="宋体" w:cs="宋体"/>
        </w:rPr>
        <w:t>然后装修公司他可能对客户他不是来装修的，</w:t>
      </w:r>
    </w:p>
    <w:p>
      <w:pPr>
        <w:spacing w:before="240" w:after="240"/>
        <w:rPr>
          <w:rFonts w:ascii="宋体" w:eastAsia="宋体" w:hAnsi="宋体" w:cs="宋体"/>
          <w:sz w:val="24"/>
          <w:szCs w:val="24"/>
        </w:rPr>
      </w:pPr>
      <w:r>
        <w:rPr>
          <w:rFonts w:ascii="宋体" w:eastAsia="宋体" w:hAnsi="宋体" w:cs="宋体"/>
        </w:rPr>
        <w:t>说话人2 04:06</w:t>
      </w:r>
      <w:r>
        <w:rPr>
          <w:rFonts w:ascii="宋体" w:eastAsia="宋体" w:hAnsi="宋体" w:cs="宋体"/>
        </w:rPr>
        <w:br/>
      </w:r>
      <w:r>
        <w:rPr>
          <w:rFonts w:ascii="宋体" w:eastAsia="宋体" w:hAnsi="宋体" w:cs="宋体"/>
        </w:rPr>
        <w:t>他就是想要钱想贷款，然后装修公司就把钱给他的客户，但是你们风控现在你们不得有一些我受托支付的，我都是打给装修公司的，</w:t>
      </w:r>
    </w:p>
    <w:p>
      <w:pPr>
        <w:spacing w:before="240" w:after="240"/>
        <w:rPr>
          <w:rFonts w:ascii="宋体" w:eastAsia="宋体" w:hAnsi="宋体" w:cs="宋体"/>
          <w:sz w:val="24"/>
          <w:szCs w:val="24"/>
        </w:rPr>
      </w:pPr>
      <w:r>
        <w:rPr>
          <w:rFonts w:ascii="宋体" w:eastAsia="宋体" w:hAnsi="宋体" w:cs="宋体"/>
        </w:rPr>
        <w:t>说话人1 04:19</w:t>
      </w:r>
      <w:r>
        <w:rPr>
          <w:rFonts w:ascii="宋体" w:eastAsia="宋体" w:hAnsi="宋体" w:cs="宋体"/>
        </w:rPr>
        <w:br/>
      </w:r>
      <w:r>
        <w:rPr>
          <w:rFonts w:ascii="宋体" w:eastAsia="宋体" w:hAnsi="宋体" w:cs="宋体"/>
        </w:rPr>
        <w:t>但我的风控可能是基于。</w:t>
      </w:r>
    </w:p>
    <w:p>
      <w:pPr>
        <w:spacing w:before="240" w:after="240"/>
        <w:rPr>
          <w:rFonts w:ascii="宋体" w:eastAsia="宋体" w:hAnsi="宋体" w:cs="宋体"/>
          <w:sz w:val="24"/>
          <w:szCs w:val="24"/>
        </w:rPr>
      </w:pPr>
      <w:r>
        <w:rPr>
          <w:rFonts w:ascii="宋体" w:eastAsia="宋体" w:hAnsi="宋体" w:cs="宋体"/>
        </w:rPr>
        <w:t>说话人2 04:22</w:t>
      </w:r>
      <w:r>
        <w:rPr>
          <w:rFonts w:ascii="宋体" w:eastAsia="宋体" w:hAnsi="宋体" w:cs="宋体"/>
        </w:rPr>
        <w:br/>
      </w:r>
      <w:r>
        <w:rPr>
          <w:rFonts w:ascii="宋体" w:eastAsia="宋体" w:hAnsi="宋体" w:cs="宋体"/>
        </w:rPr>
        <w:t>怎么讲，</w:t>
      </w:r>
    </w:p>
    <w:p>
      <w:pPr>
        <w:spacing w:before="240" w:after="240"/>
        <w:rPr>
          <w:rFonts w:ascii="宋体" w:eastAsia="宋体" w:hAnsi="宋体" w:cs="宋体"/>
          <w:sz w:val="24"/>
          <w:szCs w:val="24"/>
        </w:rPr>
      </w:pPr>
      <w:r>
        <w:rPr>
          <w:rFonts w:ascii="宋体" w:eastAsia="宋体" w:hAnsi="宋体" w:cs="宋体"/>
        </w:rPr>
        <w:t>说话人1 04:24</w:t>
      </w:r>
      <w:r>
        <w:rPr>
          <w:rFonts w:ascii="宋体" w:eastAsia="宋体" w:hAnsi="宋体" w:cs="宋体"/>
        </w:rPr>
        <w:br/>
      </w:r>
      <w:r>
        <w:rPr>
          <w:rFonts w:ascii="宋体" w:eastAsia="宋体" w:hAnsi="宋体" w:cs="宋体"/>
        </w:rPr>
        <w:t>他肯定有还款能力，但是他这种行为他是一个欺诈风险，他不是个信用，你懂。</w:t>
      </w:r>
    </w:p>
    <w:p>
      <w:pPr>
        <w:spacing w:before="240" w:after="240"/>
        <w:rPr>
          <w:rFonts w:ascii="宋体" w:eastAsia="宋体" w:hAnsi="宋体" w:cs="宋体"/>
          <w:sz w:val="24"/>
          <w:szCs w:val="24"/>
        </w:rPr>
      </w:pPr>
      <w:r>
        <w:rPr>
          <w:rFonts w:ascii="宋体" w:eastAsia="宋体" w:hAnsi="宋体" w:cs="宋体"/>
        </w:rPr>
        <w:t>说话人2 04:29</w:t>
      </w:r>
      <w:r>
        <w:rPr>
          <w:rFonts w:ascii="宋体" w:eastAsia="宋体" w:hAnsi="宋体" w:cs="宋体"/>
        </w:rPr>
        <w:br/>
      </w:r>
      <w:r>
        <w:rPr>
          <w:rFonts w:ascii="宋体" w:eastAsia="宋体" w:hAnsi="宋体" w:cs="宋体"/>
        </w:rPr>
        <w:t>我意思吗？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可能张三他有每个月还5000块钱还是6000块钱的能力，但他这种他这个能力是有的，但是他实际上不是装修不懂意思，相当于骗你现在吃饭是不是骗贷的钱，对，我了解这个是反正尽量我们这儿做好风控，因为我们也不想而且对我们当然也会把这些政策有一些大面上的政策跟您说，比如说这个人肯定需要有一些正常的收入出不来的，因为我说实话，但是当时我们这边后台的一些政策不一定都能批下来，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因为是这样的，因为你可能你看你也听出来，这个里面的核心在于专门的业务员，对吧？对他不能出问题。</w:t>
      </w:r>
    </w:p>
    <w:p>
      <w:pPr>
        <w:spacing w:before="240" w:after="240"/>
        <w:rPr>
          <w:rFonts w:ascii="宋体" w:eastAsia="宋体" w:hAnsi="宋体" w:cs="宋体"/>
          <w:sz w:val="24"/>
          <w:szCs w:val="24"/>
        </w:rPr>
      </w:pPr>
      <w:r>
        <w:rPr>
          <w:rFonts w:ascii="宋体" w:eastAsia="宋体" w:hAnsi="宋体" w:cs="宋体"/>
        </w:rPr>
        <w:t>说话人1 05:17</w:t>
      </w:r>
      <w:r>
        <w:rPr>
          <w:rFonts w:ascii="宋体" w:eastAsia="宋体" w:hAnsi="宋体" w:cs="宋体"/>
        </w:rPr>
        <w:br/>
      </w:r>
      <w:r>
        <w:rPr>
          <w:rFonts w:ascii="宋体" w:eastAsia="宋体" w:hAnsi="宋体" w:cs="宋体"/>
        </w:rPr>
        <w:t>是。</w:t>
      </w:r>
    </w:p>
    <w:p>
      <w:pPr>
        <w:spacing w:before="240" w:after="240"/>
        <w:rPr>
          <w:rFonts w:ascii="宋体" w:eastAsia="宋体" w:hAnsi="宋体" w:cs="宋体"/>
          <w:sz w:val="24"/>
          <w:szCs w:val="24"/>
        </w:rPr>
      </w:pPr>
      <w:r>
        <w:rPr>
          <w:rFonts w:ascii="宋体" w:eastAsia="宋体" w:hAnsi="宋体" w:cs="宋体"/>
        </w:rPr>
        <w:t>说话人2 05:20</w:t>
      </w:r>
      <w:r>
        <w:rPr>
          <w:rFonts w:ascii="宋体" w:eastAsia="宋体" w:hAnsi="宋体" w:cs="宋体"/>
        </w:rPr>
        <w:br/>
      </w:r>
      <w:r>
        <w:rPr>
          <w:rFonts w:ascii="宋体" w:eastAsia="宋体" w:hAnsi="宋体" w:cs="宋体"/>
        </w:rPr>
        <w:t>我问一下要怎么去公布一下，你说这个逻辑首先它是这个客户应该是从贝壳过来的，大部分都是贝壳，对，如果从智能过来，我觉得可能这种不装修的风险低一点。他肯定是首先他是想租房子是这个逻辑。对，就是业务场景限定了他大概率是多少。</w:t>
      </w:r>
    </w:p>
    <w:p>
      <w:pPr>
        <w:spacing w:before="240" w:after="240"/>
        <w:rPr>
          <w:rFonts w:ascii="宋体" w:eastAsia="宋体" w:hAnsi="宋体" w:cs="宋体"/>
          <w:sz w:val="24"/>
          <w:szCs w:val="24"/>
        </w:rPr>
      </w:pPr>
      <w:r>
        <w:rPr>
          <w:rFonts w:ascii="宋体" w:eastAsia="宋体" w:hAnsi="宋体" w:cs="宋体"/>
        </w:rPr>
        <w:t>说话人1 05:50</w:t>
      </w:r>
      <w:r>
        <w:rPr>
          <w:rFonts w:ascii="宋体" w:eastAsia="宋体" w:hAnsi="宋体" w:cs="宋体"/>
        </w:rPr>
        <w:br/>
      </w:r>
      <w:r>
        <w:rPr>
          <w:rFonts w:ascii="宋体" w:eastAsia="宋体" w:hAnsi="宋体" w:cs="宋体"/>
        </w:rPr>
        <w:t>他有这个背景是我们有一个支行通过投行的 Abs那种也是给发一个公开的产品用于装修，但是我们底层逻辑。</w:t>
      </w:r>
    </w:p>
    <w:p>
      <w:pPr>
        <w:spacing w:before="240" w:after="240"/>
        <w:rPr>
          <w:rFonts w:ascii="宋体" w:eastAsia="宋体" w:hAnsi="宋体" w:cs="宋体"/>
          <w:sz w:val="24"/>
          <w:szCs w:val="24"/>
        </w:rPr>
      </w:pPr>
      <w:r>
        <w:rPr>
          <w:rFonts w:ascii="宋体" w:eastAsia="宋体" w:hAnsi="宋体" w:cs="宋体"/>
        </w:rPr>
        <w:t>说话人2 06:03</w:t>
      </w:r>
      <w:r>
        <w:rPr>
          <w:rFonts w:ascii="宋体" w:eastAsia="宋体" w:hAnsi="宋体" w:cs="宋体"/>
        </w:rPr>
        <w:br/>
      </w:r>
      <w:r>
        <w:rPr>
          <w:rFonts w:ascii="宋体" w:eastAsia="宋体" w:hAnsi="宋体" w:cs="宋体"/>
        </w:rPr>
        <w:t>其实还是说这个人的信用和他的还款能力肯定是对吧是吧？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我只是限定了在装修这个场景内。</w:t>
      </w:r>
    </w:p>
    <w:p>
      <w:pPr>
        <w:spacing w:before="240" w:after="240"/>
        <w:rPr>
          <w:rFonts w:ascii="宋体" w:eastAsia="宋体" w:hAnsi="宋体" w:cs="宋体"/>
          <w:sz w:val="24"/>
          <w:szCs w:val="24"/>
        </w:rPr>
      </w:pPr>
      <w:r>
        <w:rPr>
          <w:rFonts w:ascii="宋体" w:eastAsia="宋体" w:hAnsi="宋体" w:cs="宋体"/>
        </w:rPr>
        <w:t>说话人1 06:10</w:t>
      </w:r>
      <w:r>
        <w:rPr>
          <w:rFonts w:ascii="宋体" w:eastAsia="宋体" w:hAnsi="宋体" w:cs="宋体"/>
        </w:rPr>
        <w:br/>
      </w:r>
      <w:r>
        <w:rPr>
          <w:rFonts w:ascii="宋体" w:eastAsia="宋体" w:hAnsi="宋体" w:cs="宋体"/>
        </w:rPr>
        <w:t>了解，至少基于这个人有套房，在北京对他有套房，我们估算他应该是有两套房，</w:t>
      </w:r>
    </w:p>
    <w:p>
      <w:pPr>
        <w:spacing w:before="240" w:after="240"/>
        <w:rPr>
          <w:rFonts w:ascii="宋体" w:eastAsia="宋体" w:hAnsi="宋体" w:cs="宋体"/>
          <w:sz w:val="24"/>
          <w:szCs w:val="24"/>
        </w:rPr>
      </w:pPr>
      <w:r>
        <w:rPr>
          <w:rFonts w:ascii="宋体" w:eastAsia="宋体" w:hAnsi="宋体" w:cs="宋体"/>
        </w:rPr>
        <w:t>说话人2 06:18</w:t>
      </w:r>
      <w:r>
        <w:rPr>
          <w:rFonts w:ascii="宋体" w:eastAsia="宋体" w:hAnsi="宋体" w:cs="宋体"/>
        </w:rPr>
        <w:br/>
      </w:r>
      <w:r>
        <w:rPr>
          <w:rFonts w:ascii="宋体" w:eastAsia="宋体" w:hAnsi="宋体" w:cs="宋体"/>
        </w:rPr>
        <w:t>他愿意装修一套房子去住有道理有道理，但是租住他住理论上其实我们和我爱我家自如什么合作，其实都一个道理一个逻辑。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对，自如那边我们谈过，他走出他们怎么分，我们可能没做这么精细的运营，量很小，他们不想他本身他自己好像也可以做一些，他本身自己有他是赚返费的，对，</w:t>
      </w:r>
    </w:p>
    <w:p>
      <w:pPr>
        <w:spacing w:before="240" w:after="240"/>
        <w:rPr>
          <w:rFonts w:ascii="宋体" w:eastAsia="宋体" w:hAnsi="宋体" w:cs="宋体"/>
          <w:sz w:val="24"/>
          <w:szCs w:val="24"/>
        </w:rPr>
      </w:pPr>
      <w:r>
        <w:rPr>
          <w:rFonts w:ascii="宋体" w:eastAsia="宋体" w:hAnsi="宋体" w:cs="宋体"/>
        </w:rPr>
        <w:t>说话人3 06:49</w:t>
      </w:r>
      <w:r>
        <w:rPr>
          <w:rFonts w:ascii="宋体" w:eastAsia="宋体" w:hAnsi="宋体" w:cs="宋体"/>
        </w:rPr>
        <w:br/>
      </w:r>
      <w:r>
        <w:rPr>
          <w:rFonts w:ascii="宋体" w:eastAsia="宋体" w:hAnsi="宋体" w:cs="宋体"/>
        </w:rPr>
        <w:t>但是他可能。</w:t>
      </w:r>
    </w:p>
    <w:p>
      <w:pPr>
        <w:spacing w:before="240" w:after="240"/>
        <w:rPr>
          <w:rFonts w:ascii="宋体" w:eastAsia="宋体" w:hAnsi="宋体" w:cs="宋体"/>
          <w:sz w:val="24"/>
          <w:szCs w:val="24"/>
        </w:rPr>
      </w:pPr>
      <w:r>
        <w:rPr>
          <w:rFonts w:ascii="宋体" w:eastAsia="宋体" w:hAnsi="宋体" w:cs="宋体"/>
        </w:rPr>
        <w:t>说话人2 06:50</w:t>
      </w:r>
      <w:r>
        <w:rPr>
          <w:rFonts w:ascii="宋体" w:eastAsia="宋体" w:hAnsi="宋体" w:cs="宋体"/>
        </w:rPr>
        <w:br/>
      </w:r>
      <w:r>
        <w:rPr>
          <w:rFonts w:ascii="宋体" w:eastAsia="宋体" w:hAnsi="宋体" w:cs="宋体"/>
        </w:rPr>
        <w:t>对他贷款利息会高一些，他会赚返费，他不一定会退给银行，对，我觉得银行跟自助合作银行之间聊很多，因为那个是直接的对标，当时。</w:t>
      </w:r>
    </w:p>
    <w:p>
      <w:pPr>
        <w:spacing w:before="240" w:after="240"/>
        <w:rPr>
          <w:rFonts w:ascii="宋体" w:eastAsia="宋体" w:hAnsi="宋体" w:cs="宋体"/>
          <w:sz w:val="24"/>
          <w:szCs w:val="24"/>
        </w:rPr>
      </w:pPr>
      <w:r>
        <w:rPr>
          <w:rFonts w:ascii="宋体" w:eastAsia="宋体" w:hAnsi="宋体" w:cs="宋体"/>
        </w:rPr>
        <w:t>说话人1 07:04</w:t>
      </w:r>
      <w:r>
        <w:rPr>
          <w:rFonts w:ascii="宋体" w:eastAsia="宋体" w:hAnsi="宋体" w:cs="宋体"/>
        </w:rPr>
        <w:br/>
      </w:r>
      <w:r>
        <w:rPr>
          <w:rFonts w:ascii="宋体" w:eastAsia="宋体" w:hAnsi="宋体" w:cs="宋体"/>
        </w:rPr>
        <w:t>然后迟迟到了，他转个弯到了就这会儿开始堵起来了。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你说三分钟到还没到？</w:t>
      </w:r>
    </w:p>
    <w:p>
      <w:pPr>
        <w:spacing w:before="240" w:after="240"/>
        <w:rPr>
          <w:rFonts w:ascii="宋体" w:eastAsia="宋体" w:hAnsi="宋体" w:cs="宋体"/>
          <w:sz w:val="24"/>
          <w:szCs w:val="24"/>
        </w:rPr>
      </w:pPr>
      <w:r>
        <w:rPr>
          <w:rFonts w:ascii="宋体" w:eastAsia="宋体" w:hAnsi="宋体" w:cs="宋体"/>
        </w:rPr>
        <w:t>说话人2 07:15</w:t>
      </w:r>
      <w:r>
        <w:rPr>
          <w:rFonts w:ascii="宋体" w:eastAsia="宋体" w:hAnsi="宋体" w:cs="宋体"/>
        </w:rPr>
        <w:br/>
      </w:r>
      <w:r>
        <w:rPr>
          <w:rFonts w:ascii="宋体" w:eastAsia="宋体" w:hAnsi="宋体" w:cs="宋体"/>
        </w:rPr>
        <w:t>算什么，其实就是一个展示落地页，还有就是一些营销物料，一些营销物料，到时候我们摆的桌卡也摆。不是我们家物料是什么，其实核心是线上的目标。比如说业务员跟业主聊的时候，怎么去展现这个东西的优势？就是说说因为我觉得这东西双向，他一是帮助了咱们这边去放贷，另外一个帮助人去承担，对他是个双向的。所以说物料其实也是很重要最重要的一个资金。但是您讲物料要是线上化电子化的发给业主，明白，因为它会体现我们两两边的一一个角色都会出现在物料上面，对需要出现在物料也不用了，把事儿说清楚就行，如果是银行单方面的我觉得最好。</w:t>
      </w:r>
    </w:p>
    <w:p>
      <w:pPr>
        <w:spacing w:before="240" w:after="240"/>
        <w:rPr>
          <w:rFonts w:ascii="宋体" w:eastAsia="宋体" w:hAnsi="宋体" w:cs="宋体"/>
          <w:sz w:val="24"/>
          <w:szCs w:val="24"/>
        </w:rPr>
      </w:pPr>
      <w:r>
        <w:rPr>
          <w:rFonts w:ascii="宋体" w:eastAsia="宋体" w:hAnsi="宋体" w:cs="宋体"/>
        </w:rPr>
        <w:t>说话人1 08:09</w:t>
      </w:r>
      <w:r>
        <w:rPr>
          <w:rFonts w:ascii="宋体" w:eastAsia="宋体" w:hAnsi="宋体" w:cs="宋体"/>
        </w:rPr>
        <w:br/>
      </w:r>
      <w:r>
        <w:rPr>
          <w:rFonts w:ascii="宋体" w:eastAsia="宋体" w:hAnsi="宋体" w:cs="宋体"/>
        </w:rPr>
        <w:t>对，需要我们出现在这个上面，</w:t>
      </w:r>
    </w:p>
    <w:p>
      <w:pPr>
        <w:spacing w:before="240" w:after="240"/>
        <w:rPr>
          <w:rFonts w:ascii="宋体" w:eastAsia="宋体" w:hAnsi="宋体" w:cs="宋体"/>
          <w:sz w:val="24"/>
          <w:szCs w:val="24"/>
        </w:rPr>
      </w:pPr>
      <w:r>
        <w:rPr>
          <w:rFonts w:ascii="宋体" w:eastAsia="宋体" w:hAnsi="宋体" w:cs="宋体"/>
        </w:rPr>
        <w:t>说话人2 08:12</w:t>
      </w:r>
      <w:r>
        <w:rPr>
          <w:rFonts w:ascii="宋体" w:eastAsia="宋体" w:hAnsi="宋体" w:cs="宋体"/>
        </w:rPr>
        <w:br/>
      </w:r>
      <w:r>
        <w:rPr>
          <w:rFonts w:ascii="宋体" w:eastAsia="宋体" w:hAnsi="宋体" w:cs="宋体"/>
        </w:rPr>
        <w:t>如果只是银行的一个贷款政策，或者是专门针对我们可以支持政策那种方式。</w:t>
      </w:r>
    </w:p>
    <w:p>
      <w:pPr>
        <w:spacing w:before="240" w:after="240"/>
        <w:rPr>
          <w:rFonts w:ascii="宋体" w:eastAsia="宋体" w:hAnsi="宋体" w:cs="宋体"/>
          <w:sz w:val="24"/>
          <w:szCs w:val="24"/>
        </w:rPr>
      </w:pPr>
      <w:r>
        <w:rPr>
          <w:rFonts w:ascii="宋体" w:eastAsia="宋体" w:hAnsi="宋体" w:cs="宋体"/>
        </w:rPr>
        <w:t>说话人1 08:17</w:t>
      </w:r>
      <w:r>
        <w:rPr>
          <w:rFonts w:ascii="宋体" w:eastAsia="宋体" w:hAnsi="宋体" w:cs="宋体"/>
        </w:rPr>
        <w:br/>
      </w:r>
      <w:r>
        <w:rPr>
          <w:rFonts w:ascii="宋体" w:eastAsia="宋体" w:hAnsi="宋体" w:cs="宋体"/>
        </w:rPr>
        <w:t>对，因为他可能就是想体现的是完全免息的，</w:t>
      </w:r>
    </w:p>
    <w:p>
      <w:pPr>
        <w:spacing w:before="240" w:after="240"/>
        <w:rPr>
          <w:rFonts w:ascii="宋体" w:eastAsia="宋体" w:hAnsi="宋体" w:cs="宋体"/>
          <w:sz w:val="24"/>
          <w:szCs w:val="24"/>
        </w:rPr>
      </w:pPr>
      <w:r>
        <w:rPr>
          <w:rFonts w:ascii="宋体" w:eastAsia="宋体" w:hAnsi="宋体" w:cs="宋体"/>
        </w:rPr>
        <w:t>说话人2 08:24</w:t>
      </w:r>
      <w:r>
        <w:rPr>
          <w:rFonts w:ascii="宋体" w:eastAsia="宋体" w:hAnsi="宋体" w:cs="宋体"/>
        </w:rPr>
        <w:br/>
      </w:r>
      <w:r>
        <w:rPr>
          <w:rFonts w:ascii="宋体" w:eastAsia="宋体" w:hAnsi="宋体" w:cs="宋体"/>
        </w:rPr>
        <w:t>但是前提是你得告诉我就是哪些东西能说，哪些不能说的我不知道。</w:t>
      </w:r>
    </w:p>
    <w:p>
      <w:pPr>
        <w:spacing w:before="240" w:after="240"/>
        <w:rPr>
          <w:rFonts w:ascii="宋体" w:eastAsia="宋体" w:hAnsi="宋体" w:cs="宋体"/>
          <w:sz w:val="24"/>
          <w:szCs w:val="24"/>
        </w:rPr>
      </w:pPr>
      <w:r>
        <w:rPr>
          <w:rFonts w:ascii="宋体" w:eastAsia="宋体" w:hAnsi="宋体" w:cs="宋体"/>
        </w:rPr>
        <w:t>说话人1 08:30</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08:31</w:t>
      </w:r>
      <w:r>
        <w:rPr>
          <w:rFonts w:ascii="宋体" w:eastAsia="宋体" w:hAnsi="宋体" w:cs="宋体"/>
        </w:rPr>
        <w:br/>
      </w:r>
      <w:r>
        <w:rPr>
          <w:rFonts w:ascii="宋体" w:eastAsia="宋体" w:hAnsi="宋体" w:cs="宋体"/>
        </w:rPr>
        <w:t>难度要说清楚，因为这个东西它的。</w:t>
      </w:r>
    </w:p>
    <w:p>
      <w:pPr>
        <w:spacing w:before="240" w:after="240"/>
        <w:rPr>
          <w:rFonts w:ascii="宋体" w:eastAsia="宋体" w:hAnsi="宋体" w:cs="宋体"/>
          <w:sz w:val="24"/>
          <w:szCs w:val="24"/>
        </w:rPr>
      </w:pPr>
      <w:r>
        <w:rPr>
          <w:rFonts w:ascii="宋体" w:eastAsia="宋体" w:hAnsi="宋体" w:cs="宋体"/>
        </w:rPr>
        <w:t>说话人1 08:39</w:t>
      </w:r>
      <w:r>
        <w:rPr>
          <w:rFonts w:ascii="宋体" w:eastAsia="宋体" w:hAnsi="宋体" w:cs="宋体"/>
        </w:rPr>
        <w:br/>
      </w:r>
      <w:r>
        <w:rPr>
          <w:rFonts w:ascii="宋体" w:eastAsia="宋体" w:hAnsi="宋体" w:cs="宋体"/>
        </w:rPr>
        <w:t>灵活度还是比较高的，</w:t>
      </w:r>
    </w:p>
    <w:p>
      <w:pPr>
        <w:spacing w:before="240" w:after="240"/>
        <w:rPr>
          <w:rFonts w:ascii="宋体" w:eastAsia="宋体" w:hAnsi="宋体" w:cs="宋体"/>
          <w:sz w:val="24"/>
          <w:szCs w:val="24"/>
        </w:rPr>
      </w:pPr>
      <w:r>
        <w:rPr>
          <w:rFonts w:ascii="宋体" w:eastAsia="宋体" w:hAnsi="宋体" w:cs="宋体"/>
        </w:rPr>
        <w:t>说话人2 08:41</w:t>
      </w:r>
      <w:r>
        <w:rPr>
          <w:rFonts w:ascii="宋体" w:eastAsia="宋体" w:hAnsi="宋体" w:cs="宋体"/>
        </w:rPr>
        <w:br/>
      </w:r>
      <w:r>
        <w:rPr>
          <w:rFonts w:ascii="宋体" w:eastAsia="宋体" w:hAnsi="宋体" w:cs="宋体"/>
        </w:rPr>
        <w:t>科技技术出现的情况不好了，灵活度其实还比较高的，是的。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关键在于我们做汽车也是的，他关键在于销售员他愿意愿不愿意去对，确实交易包括工作这一块，其实我自己在外面有时间辞职，装修的单子其实都按这个逻辑其实都能搞，对不一定对，刚刚我们王总讲就是说可能这个客户他是因为在贝壳租房有装修的需求，有一些他不到贝壳租房的，可能在你这边是不是也有装修的需求？</w:t>
      </w:r>
    </w:p>
    <w:p>
      <w:pPr>
        <w:spacing w:before="240" w:after="240"/>
        <w:rPr>
          <w:rFonts w:ascii="宋体" w:eastAsia="宋体" w:hAnsi="宋体" w:cs="宋体"/>
          <w:sz w:val="24"/>
          <w:szCs w:val="24"/>
        </w:rPr>
      </w:pPr>
      <w:r>
        <w:rPr>
          <w:rFonts w:ascii="宋体" w:eastAsia="宋体" w:hAnsi="宋体" w:cs="宋体"/>
        </w:rPr>
        <w:t>说话人1 09:17</w:t>
      </w:r>
      <w:r>
        <w:rPr>
          <w:rFonts w:ascii="宋体" w:eastAsia="宋体" w:hAnsi="宋体" w:cs="宋体"/>
        </w:rPr>
        <w:br/>
      </w:r>
      <w:r>
        <w:rPr>
          <w:rFonts w:ascii="宋体" w:eastAsia="宋体" w:hAnsi="宋体" w:cs="宋体"/>
        </w:rPr>
        <w:t>我跟你讲我这边大客户就是我自己公司，</w:t>
      </w:r>
    </w:p>
    <w:p>
      <w:pPr>
        <w:spacing w:before="240" w:after="240"/>
        <w:rPr>
          <w:rFonts w:ascii="宋体" w:eastAsia="宋体" w:hAnsi="宋体" w:cs="宋体"/>
          <w:sz w:val="24"/>
          <w:szCs w:val="24"/>
        </w:rPr>
      </w:pPr>
      <w:r>
        <w:rPr>
          <w:rFonts w:ascii="宋体" w:eastAsia="宋体" w:hAnsi="宋体" w:cs="宋体"/>
        </w:rPr>
        <w:t>说话人2 09:21</w:t>
      </w:r>
      <w:r>
        <w:rPr>
          <w:rFonts w:ascii="宋体" w:eastAsia="宋体" w:hAnsi="宋体" w:cs="宋体"/>
        </w:rPr>
        <w:br/>
      </w:r>
      <w:r>
        <w:rPr>
          <w:rFonts w:ascii="宋体" w:eastAsia="宋体" w:hAnsi="宋体" w:cs="宋体"/>
        </w:rPr>
        <w:t>除了当然贝壳这边只是我其中一个业务线，我自己公司的话其实客户分几种，一种是叫c端公寓来的交流客户，</w:t>
      </w:r>
    </w:p>
    <w:p>
      <w:pPr>
        <w:spacing w:before="240" w:after="240"/>
        <w:rPr>
          <w:rFonts w:ascii="宋体" w:eastAsia="宋体" w:hAnsi="宋体" w:cs="宋体"/>
          <w:sz w:val="24"/>
          <w:szCs w:val="24"/>
        </w:rPr>
      </w:pPr>
      <w:r>
        <w:rPr>
          <w:rFonts w:ascii="宋体" w:eastAsia="宋体" w:hAnsi="宋体" w:cs="宋体"/>
        </w:rPr>
        <w:t>说话人3 09:32</w:t>
      </w:r>
      <w:r>
        <w:rPr>
          <w:rFonts w:ascii="宋体" w:eastAsia="宋体" w:hAnsi="宋体" w:cs="宋体"/>
        </w:rPr>
        <w:br/>
      </w:r>
      <w:r>
        <w:rPr>
          <w:rFonts w:ascii="宋体" w:eastAsia="宋体" w:hAnsi="宋体" w:cs="宋体"/>
        </w:rPr>
        <w:t>客户属性其实跟贝壳差不多，</w:t>
      </w:r>
    </w:p>
    <w:p>
      <w:pPr>
        <w:spacing w:before="240" w:after="240"/>
        <w:rPr>
          <w:rFonts w:ascii="宋体" w:eastAsia="宋体" w:hAnsi="宋体" w:cs="宋体"/>
          <w:sz w:val="24"/>
          <w:szCs w:val="24"/>
        </w:rPr>
      </w:pPr>
      <w:r>
        <w:rPr>
          <w:rFonts w:ascii="宋体" w:eastAsia="宋体" w:hAnsi="宋体" w:cs="宋体"/>
        </w:rPr>
        <w:t>说话人2 09:34</w:t>
      </w:r>
      <w:r>
        <w:rPr>
          <w:rFonts w:ascii="宋体" w:eastAsia="宋体" w:hAnsi="宋体" w:cs="宋体"/>
        </w:rPr>
        <w:br/>
      </w:r>
      <w:r>
        <w:rPr>
          <w:rFonts w:ascii="宋体" w:eastAsia="宋体" w:hAnsi="宋体" w:cs="宋体"/>
        </w:rPr>
        <w:t>但是可能是从小红书或者抖音或者从视频号，最早从58这些渠道来的。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另外一种就是一些二房东会多一些，也不叫二房东，有点像资产，其实他们叫什么叫资产服务机构，类似于一个大的叫就为了盘活，你们知道现在北京有很多的闲置资产，不管是国企的还是什么的，他们一一释放就是几十套房或者说是几百套房，那会有这种公司专门去谈这种房子，然后做翻新，然后自己再做托管再出租。</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我们其实大客户很多是这种，然后其实我觉得这种需求还挺大的，但是这种其实信用是有问题的，对，可能在你们这边可能不一定能什么，有没有有你们做的都是。</w:t>
      </w:r>
    </w:p>
    <w:p>
      <w:pPr>
        <w:spacing w:before="240" w:after="240"/>
        <w:rPr>
          <w:rFonts w:ascii="宋体" w:eastAsia="宋体" w:hAnsi="宋体" w:cs="宋体"/>
          <w:sz w:val="24"/>
          <w:szCs w:val="24"/>
        </w:rPr>
      </w:pPr>
      <w:r>
        <w:rPr>
          <w:rFonts w:ascii="宋体" w:eastAsia="宋体" w:hAnsi="宋体" w:cs="宋体"/>
        </w:rPr>
        <w:t>说话人1 10:24</w:t>
      </w:r>
      <w:r>
        <w:rPr>
          <w:rFonts w:ascii="宋体" w:eastAsia="宋体" w:hAnsi="宋体" w:cs="宋体"/>
        </w:rPr>
        <w:br/>
      </w:r>
      <w:r>
        <w:rPr>
          <w:rFonts w:ascii="宋体" w:eastAsia="宋体" w:hAnsi="宋体" w:cs="宋体"/>
        </w:rPr>
        <w:t>类似于工装是吧？</w:t>
      </w:r>
    </w:p>
    <w:p>
      <w:pPr>
        <w:spacing w:before="240" w:after="240"/>
        <w:rPr>
          <w:rFonts w:ascii="宋体" w:eastAsia="宋体" w:hAnsi="宋体" w:cs="宋体"/>
          <w:sz w:val="24"/>
          <w:szCs w:val="24"/>
        </w:rPr>
      </w:pPr>
      <w:r>
        <w:rPr>
          <w:rFonts w:ascii="宋体" w:eastAsia="宋体" w:hAnsi="宋体" w:cs="宋体"/>
        </w:rPr>
        <w:t>说话人2 10:26</w:t>
      </w:r>
      <w:r>
        <w:rPr>
          <w:rFonts w:ascii="宋体" w:eastAsia="宋体" w:hAnsi="宋体" w:cs="宋体"/>
        </w:rPr>
        <w:br/>
      </w:r>
      <w:r>
        <w:rPr>
          <w:rFonts w:ascii="宋体" w:eastAsia="宋体" w:hAnsi="宋体" w:cs="宋体"/>
        </w:rPr>
        <w:t>不是工有那种家庭装修，就是家装我自己比如说担心或者说买套房，我找到您这边装修，我刚才讲的全是家装。工装不是这个逻辑的，工装是你比如说像什么，但我听说一下子就装十几套那种。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以为是那种这种其实也叫加因为叫加注的，其实类似对我们叫加装，其实就是住的不管是长租公寓分散式的，可能集中式的，但是我们其实这些也是分散式的，比如说国企或者说是什么开发商或什么释放出来，这些房子也是分散的，但那种比如说他家装的这种能不能也推荐给我，让他去试一下，现在我说的公寓来的客户对我们公寓来的客户可以直接去访问，对我们来说，我刚才听了一下也是一个也将会有一个帮助，一个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一个是你可以提升一下我们产品的竞争力，对，因为现在然后因为是。</w:t>
      </w:r>
    </w:p>
    <w:p>
      <w:pPr>
        <w:spacing w:before="240" w:after="240"/>
        <w:rPr>
          <w:rFonts w:ascii="宋体" w:eastAsia="宋体" w:hAnsi="宋体" w:cs="宋体"/>
          <w:sz w:val="24"/>
          <w:szCs w:val="24"/>
        </w:rPr>
      </w:pPr>
      <w:r>
        <w:rPr>
          <w:rFonts w:ascii="宋体" w:eastAsia="宋体" w:hAnsi="宋体" w:cs="宋体"/>
        </w:rPr>
        <w:t>说话人1 11:24</w:t>
      </w:r>
      <w:r>
        <w:rPr>
          <w:rFonts w:ascii="宋体" w:eastAsia="宋体" w:hAnsi="宋体" w:cs="宋体"/>
        </w:rPr>
        <w:br/>
      </w:r>
      <w:r>
        <w:rPr>
          <w:rFonts w:ascii="宋体" w:eastAsia="宋体" w:hAnsi="宋体" w:cs="宋体"/>
        </w:rPr>
        <w:t>10号计费。稍等一下，一帆总说一蒙总他正往这边赶，我要等一下是说我们等一下一起过去，还是说对一起过去，还是说他直接去那边问一下，他是对确认一下，对。</w:t>
      </w:r>
    </w:p>
    <w:p>
      <w:pPr>
        <w:spacing w:before="240" w:after="240"/>
        <w:rPr>
          <w:rFonts w:ascii="宋体" w:eastAsia="宋体" w:hAnsi="宋体" w:cs="宋体"/>
          <w:sz w:val="24"/>
          <w:szCs w:val="24"/>
        </w:rPr>
      </w:pPr>
      <w:r>
        <w:rPr>
          <w:rFonts w:ascii="宋体" w:eastAsia="宋体" w:hAnsi="宋体" w:cs="宋体"/>
        </w:rPr>
        <w:t>说话人2 11:56</w:t>
      </w:r>
      <w:r>
        <w:rPr>
          <w:rFonts w:ascii="宋体" w:eastAsia="宋体" w:hAnsi="宋体" w:cs="宋体"/>
        </w:rPr>
        <w:br/>
      </w:r>
      <w:r>
        <w:rPr>
          <w:rFonts w:ascii="宋体" w:eastAsia="宋体" w:hAnsi="宋体" w:cs="宋体"/>
        </w:rPr>
        <w:t>对，还有听说我们这边我们可能有一个端口会去展示合作的东西是吗？你讲的端口就是线上的，我觉得我们江苏银行系统端线上的有这个路，但是刚才你一分钟讲说我们这路口可能它转化率低，我知道低，但是这个也还好可以去运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这个也不见得就没有，这个是我觉得也是个好事，对有。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有些人他还是可能会反向的去看这个东西，不一定全是正向的，明白。然后他会有可能到你这边看过以后，他到我们这边来校验你讲的东西，去印证你讲的，我觉得因为客户都已经谈的差不多了，对他们不会的没。</w:t>
      </w:r>
    </w:p>
    <w:p>
      <w:pPr>
        <w:spacing w:before="240" w:after="240"/>
        <w:rPr>
          <w:rFonts w:ascii="宋体" w:eastAsia="宋体" w:hAnsi="宋体" w:cs="宋体"/>
          <w:sz w:val="24"/>
          <w:szCs w:val="24"/>
        </w:rPr>
      </w:pPr>
      <w:r>
        <w:rPr>
          <w:rFonts w:ascii="宋体" w:eastAsia="宋体" w:hAnsi="宋体" w:cs="宋体"/>
        </w:rPr>
        <w:t>说话人3 12:50</w:t>
      </w:r>
      <w:r>
        <w:rPr>
          <w:rFonts w:ascii="宋体" w:eastAsia="宋体" w:hAnsi="宋体" w:cs="宋体"/>
        </w:rPr>
        <w:br/>
      </w:r>
      <w:r>
        <w:rPr>
          <w:rFonts w:ascii="宋体" w:eastAsia="宋体" w:hAnsi="宋体" w:cs="宋体"/>
        </w:rPr>
        <w:t>必要。</w:t>
      </w:r>
    </w:p>
    <w:p>
      <w:pPr>
        <w:spacing w:before="240" w:after="240"/>
        <w:rPr>
          <w:rFonts w:ascii="宋体" w:eastAsia="宋体" w:hAnsi="宋体" w:cs="宋体"/>
          <w:sz w:val="24"/>
          <w:szCs w:val="24"/>
        </w:rPr>
      </w:pPr>
      <w:r>
        <w:rPr>
          <w:rFonts w:ascii="宋体" w:eastAsia="宋体" w:hAnsi="宋体" w:cs="宋体"/>
        </w:rPr>
        <w:t>说话人2 12:52</w:t>
      </w:r>
      <w:r>
        <w:rPr>
          <w:rFonts w:ascii="宋体" w:eastAsia="宋体" w:hAnsi="宋体" w:cs="宋体"/>
        </w:rPr>
        <w:br/>
      </w:r>
      <w:r>
        <w:rPr>
          <w:rFonts w:ascii="宋体" w:eastAsia="宋体" w:hAnsi="宋体" w:cs="宋体"/>
        </w:rPr>
        <w:t>这个东西我们核心是什么？我们不能告诉他说我们的装修底价是什么，对，这个是你的最核心的东西，其实这个地方不说，其他的都无所谓，他看也他无所谓他怎么看。他这个可以货比三家吗？他可能有机会去货比三家，没有什么货比三家的，那行，因为我们是帮助的，对。你是怎么包的？我们是包住的，我们是叫上我们产品就这个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对吧？对，我的意思您就是整屋装修对吧？对。不是也有局改，但是这个东西我们的整个所有的单项价格已经全都上浮过了，</w:t>
      </w:r>
    </w:p>
    <w:p>
      <w:pPr>
        <w:spacing w:before="240" w:after="240"/>
        <w:rPr>
          <w:rFonts w:ascii="宋体" w:eastAsia="宋体" w:hAnsi="宋体" w:cs="宋体"/>
          <w:sz w:val="24"/>
          <w:szCs w:val="24"/>
        </w:rPr>
      </w:pPr>
      <w:r>
        <w:rPr>
          <w:rFonts w:ascii="宋体" w:eastAsia="宋体" w:hAnsi="宋体" w:cs="宋体"/>
        </w:rPr>
        <w:t>说话人3 13:31</w:t>
      </w:r>
      <w:r>
        <w:rPr>
          <w:rFonts w:ascii="宋体" w:eastAsia="宋体" w:hAnsi="宋体" w:cs="宋体"/>
        </w:rPr>
        <w:br/>
      </w:r>
      <w:r>
        <w:rPr>
          <w:rFonts w:ascii="宋体" w:eastAsia="宋体" w:hAnsi="宋体" w:cs="宋体"/>
        </w:rPr>
        <w:t>明白。</w:t>
      </w:r>
    </w:p>
    <w:p>
      <w:pPr>
        <w:spacing w:before="240" w:after="240"/>
        <w:rPr>
          <w:rFonts w:ascii="宋体" w:eastAsia="宋体" w:hAnsi="宋体" w:cs="宋体"/>
          <w:sz w:val="24"/>
          <w:szCs w:val="24"/>
        </w:rPr>
      </w:pPr>
      <w:r>
        <w:rPr>
          <w:rFonts w:ascii="宋体" w:eastAsia="宋体" w:hAnsi="宋体" w:cs="宋体"/>
        </w:rPr>
        <w:t>说话人2 13:37</w:t>
      </w:r>
      <w:r>
        <w:rPr>
          <w:rFonts w:ascii="宋体" w:eastAsia="宋体" w:hAnsi="宋体" w:cs="宋体"/>
        </w:rPr>
        <w:br/>
      </w:r>
      <w:r>
        <w:rPr>
          <w:rFonts w:ascii="宋体" w:eastAsia="宋体" w:hAnsi="宋体" w:cs="宋体"/>
        </w:rPr>
        <w:t>但是我刚才听你讲的那一点，就是说我能怎么讲，我们银行的定价，我们自己定的会不会影响到太高的话肯定影响成交，你太高的话会变相追造成你这边的装修的报价高，对。</w:t>
      </w:r>
    </w:p>
    <w:p>
      <w:pPr>
        <w:spacing w:before="240" w:after="240"/>
        <w:rPr>
          <w:rFonts w:ascii="宋体" w:eastAsia="宋体" w:hAnsi="宋体" w:cs="宋体"/>
          <w:sz w:val="24"/>
          <w:szCs w:val="24"/>
        </w:rPr>
      </w:pPr>
      <w:r>
        <w:rPr>
          <w:rFonts w:ascii="宋体" w:eastAsia="宋体" w:hAnsi="宋体" w:cs="宋体"/>
        </w:rPr>
        <w:t>说话人1 14:01</w:t>
      </w:r>
      <w:r>
        <w:rPr>
          <w:rFonts w:ascii="宋体" w:eastAsia="宋体" w:hAnsi="宋体" w:cs="宋体"/>
        </w:rPr>
        <w:br/>
      </w:r>
      <w:r>
        <w:rPr>
          <w:rFonts w:ascii="宋体" w:eastAsia="宋体" w:hAnsi="宋体" w:cs="宋体"/>
        </w:rPr>
        <w:t>造价高，因为总结去方便他可能时间还有点长队，我们先去整个就已经买过单了是吧？好谢谢喝茶你喝的有点多。</w:t>
      </w:r>
    </w:p>
    <w:p>
      <w:pPr>
        <w:spacing w:before="240" w:after="240"/>
        <w:rPr>
          <w:rFonts w:ascii="宋体" w:eastAsia="宋体" w:hAnsi="宋体" w:cs="宋体"/>
          <w:sz w:val="24"/>
          <w:szCs w:val="24"/>
        </w:rPr>
      </w:pPr>
      <w:r>
        <w:rPr>
          <w:rFonts w:ascii="宋体" w:eastAsia="宋体" w:hAnsi="宋体" w:cs="宋体"/>
        </w:rPr>
        <w:t>说话人3 14:31</w:t>
      </w:r>
      <w:r>
        <w:rPr>
          <w:rFonts w:ascii="宋体" w:eastAsia="宋体" w:hAnsi="宋体" w:cs="宋体"/>
        </w:rPr>
        <w:br/>
      </w:r>
      <w:r>
        <w:rPr>
          <w:rFonts w:ascii="宋体" w:eastAsia="宋体" w:hAnsi="宋体" w:cs="宋体"/>
        </w:rPr>
        <w:t>然后。</w:t>
      </w:r>
    </w:p>
    <w:p>
      <w:pPr>
        <w:spacing w:before="240" w:after="240"/>
        <w:rPr>
          <w:rFonts w:ascii="宋体" w:eastAsia="宋体" w:hAnsi="宋体" w:cs="宋体"/>
          <w:sz w:val="24"/>
          <w:szCs w:val="24"/>
        </w:rPr>
      </w:pPr>
      <w:r>
        <w:rPr>
          <w:rFonts w:ascii="宋体" w:eastAsia="宋体" w:hAnsi="宋体" w:cs="宋体"/>
        </w:rPr>
        <w:t>说话人1 14:35</w:t>
      </w:r>
      <w:r>
        <w:rPr>
          <w:rFonts w:ascii="宋体" w:eastAsia="宋体" w:hAnsi="宋体" w:cs="宋体"/>
        </w:rPr>
        <w:br/>
      </w:r>
      <w:r>
        <w:rPr>
          <w:rFonts w:ascii="宋体" w:eastAsia="宋体" w:hAnsi="宋体" w:cs="宋体"/>
        </w:rPr>
        <w:t>9976这个车。对。谁知你这么长。不好意思久等了。</w:t>
      </w:r>
    </w:p>
    <w:p>
      <w:pPr>
        <w:spacing w:before="240" w:after="240"/>
        <w:rPr>
          <w:rFonts w:ascii="宋体" w:eastAsia="宋体" w:hAnsi="宋体" w:cs="宋体"/>
          <w:sz w:val="24"/>
          <w:szCs w:val="24"/>
        </w:rPr>
      </w:pPr>
      <w:r>
        <w:rPr>
          <w:rFonts w:ascii="宋体" w:eastAsia="宋体" w:hAnsi="宋体" w:cs="宋体"/>
        </w:rPr>
        <w:t>说话人2 15:25</w:t>
      </w:r>
      <w:r>
        <w:rPr>
          <w:rFonts w:ascii="宋体" w:eastAsia="宋体" w:hAnsi="宋体" w:cs="宋体"/>
        </w:rPr>
        <w:br/>
      </w:r>
      <w:r>
        <w:rPr>
          <w:rFonts w:ascii="宋体" w:eastAsia="宋体" w:hAnsi="宋体" w:cs="宋体"/>
        </w:rPr>
        <w:t>好勒，对到。东二门首先是这个逻辑，我觉得这个是这样的，你首先免费分期这个事儿已经让客户的价格明显就降了一些了，对我们核心是要解决，我们首先是要达到一个平衡，我们分期让客户账面都降的空概念和它涨价的空间它是做一个平衡。</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好意思有点接个电话没关系吗？没有66现在只有6个。对，但未来我觉得就有空间让王威去改策略了，现在他明年急的是这6667有沟通技巧，领导三这6个人他已经批下来了，而且他的综合评分都还蛮高的，所以说客户的资质还不错，</w:t>
      </w:r>
    </w:p>
    <w:p>
      <w:pPr>
        <w:spacing w:before="240" w:after="240"/>
        <w:rPr>
          <w:rFonts w:ascii="宋体" w:eastAsia="宋体" w:hAnsi="宋体" w:cs="宋体"/>
          <w:sz w:val="24"/>
          <w:szCs w:val="24"/>
        </w:rPr>
      </w:pPr>
      <w:r>
        <w:rPr>
          <w:rFonts w:ascii="宋体" w:eastAsia="宋体" w:hAnsi="宋体" w:cs="宋体"/>
        </w:rPr>
        <w:t>说话人3 19:27</w:t>
      </w:r>
      <w:r>
        <w:rPr>
          <w:rFonts w:ascii="宋体" w:eastAsia="宋体" w:hAnsi="宋体" w:cs="宋体"/>
        </w:rPr>
        <w:br/>
      </w:r>
      <w:r>
        <w:rPr>
          <w:rFonts w:ascii="宋体" w:eastAsia="宋体" w:hAnsi="宋体" w:cs="宋体"/>
        </w:rPr>
        <w:t>风险也不高，我们可以。</w:t>
      </w:r>
    </w:p>
    <w:p>
      <w:pPr>
        <w:spacing w:before="240" w:after="240"/>
        <w:rPr>
          <w:rFonts w:ascii="宋体" w:eastAsia="宋体" w:hAnsi="宋体" w:cs="宋体"/>
          <w:sz w:val="24"/>
          <w:szCs w:val="24"/>
        </w:rPr>
      </w:pPr>
      <w:r>
        <w:rPr>
          <w:rFonts w:ascii="宋体" w:eastAsia="宋体" w:hAnsi="宋体" w:cs="宋体"/>
        </w:rPr>
        <w:t>说话人2 20:01</w:t>
      </w:r>
      <w:r>
        <w:rPr>
          <w:rFonts w:ascii="宋体" w:eastAsia="宋体" w:hAnsi="宋体" w:cs="宋体"/>
        </w:rPr>
        <w:br/>
      </w:r>
      <w:r>
        <w:rPr>
          <w:rFonts w:ascii="宋体" w:eastAsia="宋体" w:hAnsi="宋体" w:cs="宋体"/>
        </w:rPr>
        <w:t>先期的话先暂定为主，它不同城市的收入是不一样的，它分了三个层次，因为它正好是北京，它是放的是最高的，但是长了点。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到了北京多后悔，例外机制或者是一个会商机制，</w:t>
      </w:r>
    </w:p>
    <w:p>
      <w:pPr>
        <w:spacing w:before="240" w:after="240"/>
        <w:rPr>
          <w:rFonts w:ascii="宋体" w:eastAsia="宋体" w:hAnsi="宋体" w:cs="宋体"/>
          <w:sz w:val="24"/>
          <w:szCs w:val="24"/>
        </w:rPr>
      </w:pPr>
      <w:r>
        <w:rPr>
          <w:rFonts w:ascii="宋体" w:eastAsia="宋体" w:hAnsi="宋体" w:cs="宋体"/>
        </w:rPr>
        <w:t>说话人3 23:45</w:t>
      </w:r>
      <w:r>
        <w:rPr>
          <w:rFonts w:ascii="宋体" w:eastAsia="宋体" w:hAnsi="宋体" w:cs="宋体"/>
        </w:rPr>
        <w:br/>
      </w:r>
      <w:r>
        <w:rPr>
          <w:rFonts w:ascii="宋体" w:eastAsia="宋体" w:hAnsi="宋体" w:cs="宋体"/>
        </w:rPr>
        <w:t>能理财重点什么叫提升我们？</w:t>
      </w:r>
    </w:p>
    <w:p>
      <w:pPr>
        <w:spacing w:before="240" w:after="240"/>
        <w:rPr>
          <w:rFonts w:ascii="宋体" w:eastAsia="宋体" w:hAnsi="宋体" w:cs="宋体"/>
          <w:sz w:val="24"/>
          <w:szCs w:val="24"/>
        </w:rPr>
      </w:pPr>
      <w:r>
        <w:rPr>
          <w:rFonts w:ascii="宋体" w:eastAsia="宋体" w:hAnsi="宋体" w:cs="宋体"/>
        </w:rPr>
        <w:t>说话人2 23:47</w:t>
      </w:r>
      <w:r>
        <w:rPr>
          <w:rFonts w:ascii="宋体" w:eastAsia="宋体" w:hAnsi="宋体" w:cs="宋体"/>
        </w:rPr>
        <w:br/>
      </w:r>
      <w:r>
        <w:rPr>
          <w:rFonts w:ascii="宋体" w:eastAsia="宋体" w:hAnsi="宋体" w:cs="宋体"/>
        </w:rPr>
        <w:t>对我们就是说这是东门哪个的客户定位，</w:t>
      </w:r>
    </w:p>
    <w:p>
      <w:pPr>
        <w:spacing w:before="240" w:after="240"/>
        <w:rPr>
          <w:rFonts w:ascii="宋体" w:eastAsia="宋体" w:hAnsi="宋体" w:cs="宋体"/>
          <w:sz w:val="24"/>
          <w:szCs w:val="24"/>
        </w:rPr>
      </w:pPr>
      <w:r>
        <w:rPr>
          <w:rFonts w:ascii="宋体" w:eastAsia="宋体" w:hAnsi="宋体" w:cs="宋体"/>
        </w:rPr>
        <w:t>说话人1 24:05</w:t>
      </w:r>
      <w:r>
        <w:rPr>
          <w:rFonts w:ascii="宋体" w:eastAsia="宋体" w:hAnsi="宋体" w:cs="宋体"/>
        </w:rPr>
        <w:br/>
      </w:r>
      <w:r>
        <w:rPr>
          <w:rFonts w:ascii="宋体" w:eastAsia="宋体" w:hAnsi="宋体" w:cs="宋体"/>
        </w:rPr>
        <w:t>我定位的在东安路。</w:t>
      </w:r>
    </w:p>
    <w:p>
      <w:pPr>
        <w:spacing w:before="240" w:after="240"/>
        <w:rPr>
          <w:rFonts w:ascii="宋体" w:eastAsia="宋体" w:hAnsi="宋体" w:cs="宋体"/>
          <w:sz w:val="24"/>
          <w:szCs w:val="24"/>
        </w:rPr>
      </w:pPr>
      <w:r>
        <w:rPr>
          <w:rFonts w:ascii="宋体" w:eastAsia="宋体" w:hAnsi="宋体" w:cs="宋体"/>
        </w:rPr>
        <w:t>说话人2 24:09</w:t>
      </w:r>
      <w:r>
        <w:rPr>
          <w:rFonts w:ascii="宋体" w:eastAsia="宋体" w:hAnsi="宋体" w:cs="宋体"/>
        </w:rPr>
        <w:br/>
      </w:r>
      <w:r>
        <w:rPr>
          <w:rFonts w:ascii="宋体" w:eastAsia="宋体" w:hAnsi="宋体" w:cs="宋体"/>
        </w:rPr>
        <w:t>管制的能不能走了？</w:t>
      </w:r>
    </w:p>
    <w:p>
      <w:pPr>
        <w:spacing w:before="240" w:after="240"/>
        <w:rPr>
          <w:rFonts w:ascii="宋体" w:eastAsia="宋体" w:hAnsi="宋体" w:cs="宋体"/>
          <w:sz w:val="24"/>
          <w:szCs w:val="24"/>
        </w:rPr>
      </w:pPr>
      <w:r>
        <w:rPr>
          <w:rFonts w:ascii="宋体" w:eastAsia="宋体" w:hAnsi="宋体" w:cs="宋体"/>
        </w:rPr>
        <w:t>说话人1 24:12</w:t>
      </w:r>
      <w:r>
        <w:rPr>
          <w:rFonts w:ascii="宋体" w:eastAsia="宋体" w:hAnsi="宋体" w:cs="宋体"/>
        </w:rPr>
        <w:br/>
      </w:r>
      <w:r>
        <w:rPr>
          <w:rFonts w:ascii="宋体" w:eastAsia="宋体" w:hAnsi="宋体" w:cs="宋体"/>
        </w:rPr>
        <w:t>好，</w:t>
      </w:r>
    </w:p>
    <w:p>
      <w:pPr>
        <w:spacing w:before="240" w:after="240"/>
        <w:rPr>
          <w:rFonts w:ascii="宋体" w:eastAsia="宋体" w:hAnsi="宋体" w:cs="宋体"/>
          <w:sz w:val="24"/>
          <w:szCs w:val="24"/>
        </w:rPr>
      </w:pPr>
      <w:r>
        <w:rPr>
          <w:rFonts w:ascii="宋体" w:eastAsia="宋体" w:hAnsi="宋体" w:cs="宋体"/>
        </w:rPr>
        <w:t>说话人2 24:14</w:t>
      </w:r>
      <w:r>
        <w:rPr>
          <w:rFonts w:ascii="宋体" w:eastAsia="宋体" w:hAnsi="宋体" w:cs="宋体"/>
        </w:rPr>
        <w:br/>
      </w:r>
      <w:r>
        <w:rPr>
          <w:rFonts w:ascii="宋体" w:eastAsia="宋体" w:hAnsi="宋体" w:cs="宋体"/>
        </w:rPr>
        <w:t>那个门对好好谢谢。</w:t>
      </w:r>
    </w:p>
    <w:p>
      <w:pPr>
        <w:spacing w:before="240" w:after="240"/>
        <w:rPr>
          <w:rFonts w:ascii="宋体" w:eastAsia="宋体" w:hAnsi="宋体" w:cs="宋体"/>
          <w:sz w:val="24"/>
          <w:szCs w:val="24"/>
        </w:rPr>
      </w:pPr>
      <w:r>
        <w:rPr>
          <w:rFonts w:ascii="宋体" w:eastAsia="宋体" w:hAnsi="宋体" w:cs="宋体"/>
        </w:rPr>
        <w:t>说话人1 24:20</w:t>
      </w:r>
      <w:r>
        <w:rPr>
          <w:rFonts w:ascii="宋体" w:eastAsia="宋体" w:hAnsi="宋体" w:cs="宋体"/>
        </w:rPr>
        <w:br/>
      </w:r>
      <w:r>
        <w:rPr>
          <w:rFonts w:ascii="宋体" w:eastAsia="宋体" w:hAnsi="宋体" w:cs="宋体"/>
        </w:rPr>
        <w:t>好。勒。</w:t>
      </w:r>
    </w:p>
    <w:p>
      <w:pPr>
        <w:spacing w:before="240" w:after="240"/>
        <w:rPr>
          <w:rFonts w:ascii="宋体" w:eastAsia="宋体" w:hAnsi="宋体" w:cs="宋体"/>
          <w:sz w:val="24"/>
          <w:szCs w:val="24"/>
        </w:rPr>
      </w:pPr>
      <w:r>
        <w:rPr>
          <w:rFonts w:ascii="宋体" w:eastAsia="宋体" w:hAnsi="宋体" w:cs="宋体"/>
        </w:rPr>
        <w:t>说话人3 24:29</w:t>
      </w:r>
      <w:r>
        <w:rPr>
          <w:rFonts w:ascii="宋体" w:eastAsia="宋体" w:hAnsi="宋体" w:cs="宋体"/>
        </w:rPr>
        <w:br/>
      </w:r>
      <w:r>
        <w:rPr>
          <w:rFonts w:ascii="宋体" w:eastAsia="宋体" w:hAnsi="宋体" w:cs="宋体"/>
        </w:rPr>
        <w:t>应该没问题。还有时间。还有什么。</w:t>
      </w:r>
    </w:p>
    <w:p>
      <w:pPr>
        <w:spacing w:before="240" w:after="240"/>
        <w:rPr>
          <w:rFonts w:ascii="宋体" w:eastAsia="宋体" w:hAnsi="宋体" w:cs="宋体"/>
          <w:sz w:val="24"/>
          <w:szCs w:val="24"/>
        </w:rPr>
      </w:pPr>
      <w:r>
        <w:rPr>
          <w:rFonts w:ascii="宋体" w:eastAsia="宋体" w:hAnsi="宋体" w:cs="宋体"/>
        </w:rPr>
        <w:t>说话人1 25:02</w:t>
      </w:r>
      <w:r>
        <w:rPr>
          <w:rFonts w:ascii="宋体" w:eastAsia="宋体" w:hAnsi="宋体" w:cs="宋体"/>
        </w:rPr>
        <w:br/>
      </w:r>
      <w:r>
        <w:rPr>
          <w:rFonts w:ascii="宋体" w:eastAsia="宋体" w:hAnsi="宋体" w:cs="宋体"/>
        </w:rPr>
        <w:t>去？上次就在一起。</w:t>
      </w:r>
    </w:p>
    <w:p>
      <w:pPr>
        <w:spacing w:before="240" w:after="240"/>
        <w:rPr>
          <w:rFonts w:ascii="宋体" w:eastAsia="宋体" w:hAnsi="宋体" w:cs="宋体"/>
          <w:sz w:val="24"/>
          <w:szCs w:val="24"/>
        </w:rPr>
      </w:pPr>
      <w:r>
        <w:rPr>
          <w:rFonts w:ascii="宋体" w:eastAsia="宋体" w:hAnsi="宋体" w:cs="宋体"/>
        </w:rPr>
        <w:t>说话人2 25:12</w:t>
      </w:r>
      <w:r>
        <w:rPr>
          <w:rFonts w:ascii="宋体" w:eastAsia="宋体" w:hAnsi="宋体" w:cs="宋体"/>
        </w:rPr>
        <w:br/>
      </w:r>
      <w:r>
        <w:rPr>
          <w:rFonts w:ascii="宋体" w:eastAsia="宋体" w:hAnsi="宋体" w:cs="宋体"/>
        </w:rPr>
        <w:t>那边有，</w:t>
      </w:r>
    </w:p>
    <w:p>
      <w:pPr>
        <w:spacing w:before="240" w:after="240"/>
        <w:rPr>
          <w:rFonts w:ascii="宋体" w:eastAsia="宋体" w:hAnsi="宋体" w:cs="宋体"/>
          <w:sz w:val="24"/>
          <w:szCs w:val="24"/>
        </w:rPr>
      </w:pPr>
      <w:r>
        <w:rPr>
          <w:rFonts w:ascii="宋体" w:eastAsia="宋体" w:hAnsi="宋体" w:cs="宋体"/>
        </w:rPr>
        <w:t>说话人1 25:18</w:t>
      </w:r>
      <w:r>
        <w:rPr>
          <w:rFonts w:ascii="宋体" w:eastAsia="宋体" w:hAnsi="宋体" w:cs="宋体"/>
        </w:rPr>
        <w:br/>
      </w:r>
      <w:r>
        <w:rPr>
          <w:rFonts w:ascii="宋体" w:eastAsia="宋体" w:hAnsi="宋体" w:cs="宋体"/>
        </w:rPr>
        <w:t>因为我现在固有资产，现在是。</w:t>
      </w:r>
    </w:p>
    <w:p>
      <w:pPr>
        <w:spacing w:before="240" w:after="240"/>
        <w:rPr>
          <w:rFonts w:ascii="宋体" w:eastAsia="宋体" w:hAnsi="宋体" w:cs="宋体"/>
          <w:sz w:val="24"/>
          <w:szCs w:val="24"/>
        </w:rPr>
      </w:pPr>
      <w:r>
        <w:rPr>
          <w:rFonts w:ascii="宋体" w:eastAsia="宋体" w:hAnsi="宋体" w:cs="宋体"/>
        </w:rPr>
        <w:t>说话人2 25:20</w:t>
      </w:r>
      <w:r>
        <w:rPr>
          <w:rFonts w:ascii="宋体" w:eastAsia="宋体" w:hAnsi="宋体" w:cs="宋体"/>
        </w:rPr>
        <w:br/>
      </w:r>
      <w:r>
        <w:rPr>
          <w:rFonts w:ascii="宋体" w:eastAsia="宋体" w:hAnsi="宋体" w:cs="宋体"/>
        </w:rPr>
        <w:t>涉及到本科生的权利的问题。</w:t>
      </w:r>
    </w:p>
    <w:p>
      <w:pPr>
        <w:spacing w:before="240" w:after="240"/>
        <w:rPr>
          <w:rFonts w:ascii="宋体" w:eastAsia="宋体" w:hAnsi="宋体" w:cs="宋体"/>
          <w:sz w:val="24"/>
          <w:szCs w:val="24"/>
        </w:rPr>
      </w:pPr>
      <w:r>
        <w:rPr>
          <w:rFonts w:ascii="宋体" w:eastAsia="宋体" w:hAnsi="宋体" w:cs="宋体"/>
        </w:rPr>
        <w:t>说话人3 25:23</w:t>
      </w:r>
      <w:r>
        <w:rPr>
          <w:rFonts w:ascii="宋体" w:eastAsia="宋体" w:hAnsi="宋体" w:cs="宋体"/>
        </w:rPr>
        <w:br/>
      </w:r>
      <w:r>
        <w:rPr>
          <w:rFonts w:ascii="宋体" w:eastAsia="宋体" w:hAnsi="宋体" w:cs="宋体"/>
        </w:rPr>
        <w:t>我举个例子，按照这种装修这些化妆公司的这种模式，现在是。</w:t>
      </w:r>
    </w:p>
    <w:p>
      <w:pPr>
        <w:spacing w:before="240" w:after="240"/>
        <w:rPr>
          <w:rFonts w:ascii="宋体" w:eastAsia="宋体" w:hAnsi="宋体" w:cs="宋体"/>
          <w:sz w:val="24"/>
          <w:szCs w:val="24"/>
        </w:rPr>
      </w:pPr>
      <w:r>
        <w:rPr>
          <w:rFonts w:ascii="宋体" w:eastAsia="宋体" w:hAnsi="宋体" w:cs="宋体"/>
        </w:rPr>
        <w:t>说话人1 25:29</w:t>
      </w:r>
      <w:r>
        <w:rPr>
          <w:rFonts w:ascii="宋体" w:eastAsia="宋体" w:hAnsi="宋体" w:cs="宋体"/>
        </w:rPr>
        <w:br/>
      </w:r>
      <w:r>
        <w:rPr>
          <w:rFonts w:ascii="宋体" w:eastAsia="宋体" w:hAnsi="宋体" w:cs="宋体"/>
        </w:rPr>
        <w:t>因为这个项目是总行一般的，总行直接来进行分行，我们可能就在落地层面。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所以我还不知道。</w:t>
      </w:r>
    </w:p>
    <w:p>
      <w:pPr>
        <w:spacing w:before="240" w:after="240"/>
        <w:rPr>
          <w:rFonts w:ascii="宋体" w:eastAsia="宋体" w:hAnsi="宋体" w:cs="宋体"/>
          <w:sz w:val="24"/>
          <w:szCs w:val="24"/>
        </w:rPr>
      </w:pPr>
      <w:r>
        <w:rPr>
          <w:rFonts w:ascii="宋体" w:eastAsia="宋体" w:hAnsi="宋体" w:cs="宋体"/>
        </w:rPr>
        <w:t>说话人2 25:38</w:t>
      </w:r>
      <w:r>
        <w:rPr>
          <w:rFonts w:ascii="宋体" w:eastAsia="宋体" w:hAnsi="宋体" w:cs="宋体"/>
        </w:rPr>
        <w:br/>
      </w:r>
      <w:r>
        <w:rPr>
          <w:rFonts w:ascii="宋体" w:eastAsia="宋体" w:hAnsi="宋体" w:cs="宋体"/>
        </w:rPr>
        <w:t>你好，我理解你的意思就是说我理解的意思就是说现在让王斌先看一下，他的策略应该不会所指示的，如果前景是能满足这6个里面比如5个人还是6个人就是说如果满足了这5个人，先从白名单的系统上去做，后期再通过都不小心了，他的策略就只要有资源的一个特征的产品，如果你是确实还差的话，那就没办法，我们就知道怎么介绍呢。</w:t>
      </w:r>
    </w:p>
    <w:p>
      <w:pPr>
        <w:spacing w:before="240" w:after="240"/>
        <w:rPr>
          <w:rFonts w:ascii="宋体" w:eastAsia="宋体" w:hAnsi="宋体" w:cs="宋体"/>
          <w:sz w:val="24"/>
          <w:szCs w:val="24"/>
        </w:rPr>
      </w:pPr>
      <w:r>
        <w:rPr>
          <w:rFonts w:ascii="宋体" w:eastAsia="宋体" w:hAnsi="宋体" w:cs="宋体"/>
        </w:rPr>
        <w:t>说话人1 26:09</w:t>
      </w:r>
      <w:r>
        <w:rPr>
          <w:rFonts w:ascii="宋体" w:eastAsia="宋体" w:hAnsi="宋体" w:cs="宋体"/>
        </w:rPr>
        <w:br/>
      </w:r>
      <w:r>
        <w:rPr>
          <w:rFonts w:ascii="宋体" w:eastAsia="宋体" w:hAnsi="宋体" w:cs="宋体"/>
        </w:rPr>
        <w:t>像您这种模式或者这么细节的东西，我觉得对其实听到应该推动这边走。</w:t>
      </w:r>
    </w:p>
    <w:p>
      <w:pPr>
        <w:spacing w:before="240" w:after="240"/>
        <w:rPr>
          <w:rFonts w:ascii="宋体" w:eastAsia="宋体" w:hAnsi="宋体" w:cs="宋体"/>
          <w:sz w:val="24"/>
          <w:szCs w:val="24"/>
        </w:rPr>
      </w:pPr>
      <w:r>
        <w:rPr>
          <w:rFonts w:ascii="宋体" w:eastAsia="宋体" w:hAnsi="宋体" w:cs="宋体"/>
        </w:rPr>
        <w:t>说话人2 26:16</w:t>
      </w:r>
      <w:r>
        <w:rPr>
          <w:rFonts w:ascii="宋体" w:eastAsia="宋体" w:hAnsi="宋体" w:cs="宋体"/>
        </w:rPr>
        <w:br/>
      </w:r>
      <w:r>
        <w:rPr>
          <w:rFonts w:ascii="宋体" w:eastAsia="宋体" w:hAnsi="宋体" w:cs="宋体"/>
        </w:rPr>
        <w:t>好听我理解，我们可以做。</w:t>
      </w:r>
    </w:p>
    <w:p>
      <w:pPr>
        <w:spacing w:before="240" w:after="240"/>
        <w:rPr>
          <w:rFonts w:ascii="宋体" w:eastAsia="宋体" w:hAnsi="宋体" w:cs="宋体"/>
          <w:sz w:val="24"/>
          <w:szCs w:val="24"/>
        </w:rPr>
      </w:pPr>
      <w:r>
        <w:rPr>
          <w:rFonts w:ascii="宋体" w:eastAsia="宋体" w:hAnsi="宋体" w:cs="宋体"/>
        </w:rPr>
        <w:t>说话人1 26:19</w:t>
      </w:r>
      <w:r>
        <w:rPr>
          <w:rFonts w:ascii="宋体" w:eastAsia="宋体" w:hAnsi="宋体" w:cs="宋体"/>
        </w:rPr>
        <w:br/>
      </w:r>
      <w:r>
        <w:rPr>
          <w:rFonts w:ascii="宋体" w:eastAsia="宋体" w:hAnsi="宋体" w:cs="宋体"/>
        </w:rPr>
        <w:t>一个包装的介绍。对，让其他的我们可以收口，然后让其他的。</w:t>
      </w:r>
    </w:p>
    <w:p>
      <w:pPr>
        <w:spacing w:before="240" w:after="240"/>
        <w:rPr>
          <w:rFonts w:ascii="宋体" w:eastAsia="宋体" w:hAnsi="宋体" w:cs="宋体"/>
          <w:sz w:val="24"/>
          <w:szCs w:val="24"/>
        </w:rPr>
      </w:pPr>
      <w:r>
        <w:rPr>
          <w:rFonts w:ascii="宋体" w:eastAsia="宋体" w:hAnsi="宋体" w:cs="宋体"/>
        </w:rPr>
        <w:t>说话人2 26:27</w:t>
      </w:r>
      <w:r>
        <w:rPr>
          <w:rFonts w:ascii="宋体" w:eastAsia="宋体" w:hAnsi="宋体" w:cs="宋体"/>
        </w:rPr>
        <w:br/>
      </w:r>
      <w:r>
        <w:rPr>
          <w:rFonts w:ascii="宋体" w:eastAsia="宋体" w:hAnsi="宋体" w:cs="宋体"/>
        </w:rPr>
        <w:t>商对公司类似于做。</w:t>
      </w:r>
    </w:p>
    <w:p>
      <w:pPr>
        <w:spacing w:before="240" w:after="240"/>
        <w:rPr>
          <w:rFonts w:ascii="宋体" w:eastAsia="宋体" w:hAnsi="宋体" w:cs="宋体"/>
          <w:sz w:val="24"/>
          <w:szCs w:val="24"/>
        </w:rPr>
      </w:pPr>
      <w:r>
        <w:rPr>
          <w:rFonts w:ascii="宋体" w:eastAsia="宋体" w:hAnsi="宋体" w:cs="宋体"/>
        </w:rPr>
        <w:t>说话人1 26:29</w:t>
      </w:r>
      <w:r>
        <w:rPr>
          <w:rFonts w:ascii="宋体" w:eastAsia="宋体" w:hAnsi="宋体" w:cs="宋体"/>
        </w:rPr>
        <w:br/>
      </w:r>
      <w:r>
        <w:rPr>
          <w:rFonts w:ascii="宋体" w:eastAsia="宋体" w:hAnsi="宋体" w:cs="宋体"/>
        </w:rPr>
        <w:t>加盟合作的这种模式去做一个产品的这种家里有这么一个入口。</w:t>
      </w:r>
    </w:p>
    <w:p>
      <w:pPr>
        <w:spacing w:before="240" w:after="240"/>
        <w:rPr>
          <w:rFonts w:ascii="宋体" w:eastAsia="宋体" w:hAnsi="宋体" w:cs="宋体"/>
          <w:sz w:val="24"/>
          <w:szCs w:val="24"/>
        </w:rPr>
      </w:pPr>
      <w:r>
        <w:rPr>
          <w:rFonts w:ascii="宋体" w:eastAsia="宋体" w:hAnsi="宋体" w:cs="宋体"/>
        </w:rPr>
        <w:t>说话人2 26:34</w:t>
      </w:r>
      <w:r>
        <w:rPr>
          <w:rFonts w:ascii="宋体" w:eastAsia="宋体" w:hAnsi="宋体" w:cs="宋体"/>
        </w:rPr>
        <w:br/>
      </w:r>
      <w:r>
        <w:rPr>
          <w:rFonts w:ascii="宋体" w:eastAsia="宋体" w:hAnsi="宋体" w:cs="宋体"/>
        </w:rPr>
        <w:t>对，这样的话会样的空间会比较大，</w:t>
      </w:r>
    </w:p>
    <w:p>
      <w:pPr>
        <w:spacing w:before="240" w:after="240"/>
        <w:rPr>
          <w:rFonts w:ascii="宋体" w:eastAsia="宋体" w:hAnsi="宋体" w:cs="宋体"/>
          <w:sz w:val="24"/>
          <w:szCs w:val="24"/>
        </w:rPr>
      </w:pPr>
      <w:r>
        <w:rPr>
          <w:rFonts w:ascii="宋体" w:eastAsia="宋体" w:hAnsi="宋体" w:cs="宋体"/>
        </w:rPr>
        <w:t>说话人1 26:43</w:t>
      </w:r>
      <w:r>
        <w:rPr>
          <w:rFonts w:ascii="宋体" w:eastAsia="宋体" w:hAnsi="宋体" w:cs="宋体"/>
        </w:rPr>
        <w:br/>
      </w:r>
      <w:r>
        <w:rPr>
          <w:rFonts w:ascii="宋体" w:eastAsia="宋体" w:hAnsi="宋体" w:cs="宋体"/>
        </w:rPr>
        <w:t>因为怎么说我们是有很大的差距，</w:t>
      </w:r>
    </w:p>
    <w:p>
      <w:pPr>
        <w:spacing w:before="240" w:after="240"/>
        <w:rPr>
          <w:rFonts w:ascii="宋体" w:eastAsia="宋体" w:hAnsi="宋体" w:cs="宋体"/>
          <w:sz w:val="24"/>
          <w:szCs w:val="24"/>
        </w:rPr>
      </w:pPr>
      <w:r>
        <w:rPr>
          <w:rFonts w:ascii="宋体" w:eastAsia="宋体" w:hAnsi="宋体" w:cs="宋体"/>
        </w:rPr>
        <w:t>说话人2 26:52</w:t>
      </w:r>
      <w:r>
        <w:rPr>
          <w:rFonts w:ascii="宋体" w:eastAsia="宋体" w:hAnsi="宋体" w:cs="宋体"/>
        </w:rPr>
        <w:br/>
      </w:r>
      <w:r>
        <w:rPr>
          <w:rFonts w:ascii="宋体" w:eastAsia="宋体" w:hAnsi="宋体" w:cs="宋体"/>
        </w:rPr>
        <w:t>我给你打印一下，</w:t>
      </w:r>
    </w:p>
    <w:p>
      <w:pPr>
        <w:spacing w:before="240" w:after="240"/>
        <w:rPr>
          <w:rFonts w:ascii="宋体" w:eastAsia="宋体" w:hAnsi="宋体" w:cs="宋体"/>
          <w:sz w:val="24"/>
          <w:szCs w:val="24"/>
        </w:rPr>
      </w:pPr>
      <w:r>
        <w:rPr>
          <w:rFonts w:ascii="宋体" w:eastAsia="宋体" w:hAnsi="宋体" w:cs="宋体"/>
        </w:rPr>
        <w:t>说话人1 26:57</w:t>
      </w:r>
      <w:r>
        <w:rPr>
          <w:rFonts w:ascii="宋体" w:eastAsia="宋体" w:hAnsi="宋体" w:cs="宋体"/>
        </w:rPr>
        <w:br/>
      </w:r>
      <w:r>
        <w:rPr>
          <w:rFonts w:ascii="宋体" w:eastAsia="宋体" w:hAnsi="宋体" w:cs="宋体"/>
        </w:rPr>
        <w:t>你看行吗？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我看一下我们这边这里面有大家好。好吧，你这走了吧？马上我就走了。</w:t>
      </w:r>
    </w:p>
    <w:p>
      <w:pPr>
        <w:spacing w:before="240" w:after="240"/>
        <w:rPr>
          <w:rFonts w:ascii="宋体" w:eastAsia="宋体" w:hAnsi="宋体" w:cs="宋体"/>
          <w:sz w:val="24"/>
          <w:szCs w:val="24"/>
        </w:rPr>
      </w:pPr>
      <w:r>
        <w:rPr>
          <w:rFonts w:ascii="宋体" w:eastAsia="宋体" w:hAnsi="宋体" w:cs="宋体"/>
        </w:rPr>
        <w:t>说话人2 27:50</w:t>
      </w:r>
      <w:r>
        <w:rPr>
          <w:rFonts w:ascii="宋体" w:eastAsia="宋体" w:hAnsi="宋体" w:cs="宋体"/>
        </w:rPr>
        <w:br/>
      </w:r>
      <w:r>
        <w:rPr>
          <w:rFonts w:ascii="宋体" w:eastAsia="宋体" w:hAnsi="宋体" w:cs="宋体"/>
        </w:rPr>
        <w:t>这个情况我们先看一下这5个人6个人行不行，如果行的话我就按照白名单走。能行几个，</w:t>
      </w:r>
    </w:p>
    <w:p>
      <w:pPr>
        <w:spacing w:before="240" w:after="240"/>
        <w:rPr>
          <w:rFonts w:ascii="宋体" w:eastAsia="宋体" w:hAnsi="宋体" w:cs="宋体"/>
          <w:sz w:val="24"/>
          <w:szCs w:val="24"/>
        </w:rPr>
      </w:pPr>
      <w:r>
        <w:rPr>
          <w:rFonts w:ascii="宋体" w:eastAsia="宋体" w:hAnsi="宋体" w:cs="宋体"/>
        </w:rPr>
        <w:t>说话人1 28:00</w:t>
      </w:r>
      <w:r>
        <w:rPr>
          <w:rFonts w:ascii="宋体" w:eastAsia="宋体" w:hAnsi="宋体" w:cs="宋体"/>
        </w:rPr>
        <w:br/>
      </w:r>
      <w:r>
        <w:rPr>
          <w:rFonts w:ascii="宋体" w:eastAsia="宋体" w:hAnsi="宋体" w:cs="宋体"/>
        </w:rPr>
        <w:t>然后就你们挨着做，我们这边给你谈产业，不我们流程基本上已经起的差不多了。您是先喝点饮料还是喝茶？我喝饮料不是你知道应该是法律的程序，我的意思是说你这个东西你可以先去看看。</w:t>
      </w:r>
    </w:p>
    <w:p>
      <w:pPr>
        <w:spacing w:before="240" w:after="240"/>
        <w:rPr>
          <w:rFonts w:ascii="宋体" w:eastAsia="宋体" w:hAnsi="宋体" w:cs="宋体"/>
          <w:sz w:val="24"/>
          <w:szCs w:val="24"/>
        </w:rPr>
      </w:pPr>
      <w:r>
        <w:rPr>
          <w:rFonts w:ascii="宋体" w:eastAsia="宋体" w:hAnsi="宋体" w:cs="宋体"/>
        </w:rPr>
        <w:t>说话人2 28:19</w:t>
      </w:r>
      <w:r>
        <w:rPr>
          <w:rFonts w:ascii="宋体" w:eastAsia="宋体" w:hAnsi="宋体" w:cs="宋体"/>
        </w:rPr>
        <w:br/>
      </w:r>
      <w:r>
        <w:rPr>
          <w:rFonts w:ascii="宋体" w:eastAsia="宋体" w:hAnsi="宋体" w:cs="宋体"/>
        </w:rPr>
        <w:t>不行，如果行的话，我就让李杰这边就在白名单里面加了，能加多少个是多少个。</w:t>
      </w:r>
    </w:p>
    <w:p>
      <w:pPr>
        <w:spacing w:before="240" w:after="240"/>
        <w:rPr>
          <w:rFonts w:ascii="宋体" w:eastAsia="宋体" w:hAnsi="宋体" w:cs="宋体"/>
          <w:sz w:val="24"/>
          <w:szCs w:val="24"/>
        </w:rPr>
      </w:pPr>
      <w:r>
        <w:rPr>
          <w:rFonts w:ascii="宋体" w:eastAsia="宋体" w:hAnsi="宋体" w:cs="宋体"/>
        </w:rPr>
        <w:t>说话人1 28:25</w:t>
      </w:r>
      <w:r>
        <w:rPr>
          <w:rFonts w:ascii="宋体" w:eastAsia="宋体" w:hAnsi="宋体" w:cs="宋体"/>
        </w:rPr>
        <w:br/>
      </w:r>
      <w:r>
        <w:rPr>
          <w:rFonts w:ascii="宋体" w:eastAsia="宋体" w:hAnsi="宋体" w:cs="宋体"/>
        </w:rPr>
        <w:t>是热菜也可以不能说伤害，谁知谁知。</w:t>
      </w:r>
    </w:p>
    <w:p>
      <w:pPr>
        <w:spacing w:before="240" w:after="240"/>
        <w:rPr>
          <w:rFonts w:ascii="宋体" w:eastAsia="宋体" w:hAnsi="宋体" w:cs="宋体"/>
          <w:sz w:val="24"/>
          <w:szCs w:val="24"/>
        </w:rPr>
      </w:pPr>
      <w:r>
        <w:rPr>
          <w:rFonts w:ascii="宋体" w:eastAsia="宋体" w:hAnsi="宋体" w:cs="宋体"/>
        </w:rPr>
        <w:t>说话人2 28:36</w:t>
      </w:r>
      <w:r>
        <w:rPr>
          <w:rFonts w:ascii="宋体" w:eastAsia="宋体" w:hAnsi="宋体" w:cs="宋体"/>
        </w:rPr>
        <w:br/>
      </w:r>
      <w:r>
        <w:rPr>
          <w:rFonts w:ascii="宋体" w:eastAsia="宋体" w:hAnsi="宋体" w:cs="宋体"/>
        </w:rPr>
        <w:t>可能上面放进零下了，好，数据分析来看这客户资质怎么样，</w:t>
      </w:r>
    </w:p>
    <w:p>
      <w:pPr>
        <w:spacing w:before="240" w:after="240"/>
        <w:rPr>
          <w:rFonts w:ascii="宋体" w:eastAsia="宋体" w:hAnsi="宋体" w:cs="宋体"/>
          <w:sz w:val="24"/>
          <w:szCs w:val="24"/>
        </w:rPr>
      </w:pPr>
      <w:r>
        <w:rPr>
          <w:rFonts w:ascii="宋体" w:eastAsia="宋体" w:hAnsi="宋体" w:cs="宋体"/>
        </w:rPr>
        <w:t>说话人1 28:52</w:t>
      </w:r>
      <w:r>
        <w:rPr>
          <w:rFonts w:ascii="宋体" w:eastAsia="宋体" w:hAnsi="宋体" w:cs="宋体"/>
        </w:rPr>
        <w:br/>
      </w:r>
      <w:r>
        <w:rPr>
          <w:rFonts w:ascii="宋体" w:eastAsia="宋体" w:hAnsi="宋体" w:cs="宋体"/>
        </w:rPr>
        <w:t>这个也很好。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对要买。</w:t>
      </w:r>
    </w:p>
    <w:p>
      <w:pPr>
        <w:spacing w:before="240" w:after="240"/>
        <w:rPr>
          <w:rFonts w:ascii="宋体" w:eastAsia="宋体" w:hAnsi="宋体" w:cs="宋体"/>
          <w:sz w:val="24"/>
          <w:szCs w:val="24"/>
        </w:rPr>
      </w:pPr>
      <w:r>
        <w:rPr>
          <w:rFonts w:ascii="宋体" w:eastAsia="宋体" w:hAnsi="宋体" w:cs="宋体"/>
        </w:rPr>
        <w:t>说话人2 28:55</w:t>
      </w:r>
      <w:r>
        <w:rPr>
          <w:rFonts w:ascii="宋体" w:eastAsia="宋体" w:hAnsi="宋体" w:cs="宋体"/>
        </w:rPr>
        <w:br/>
      </w:r>
      <w:r>
        <w:rPr>
          <w:rFonts w:ascii="宋体" w:eastAsia="宋体" w:hAnsi="宋体" w:cs="宋体"/>
        </w:rPr>
        <w:t>那么多了辛苦了，好，我觉得这个人都还不错，如果你觉得有的人不行，</w:t>
      </w:r>
    </w:p>
    <w:p>
      <w:pPr>
        <w:spacing w:before="240" w:after="240"/>
        <w:rPr>
          <w:rFonts w:ascii="宋体" w:eastAsia="宋体" w:hAnsi="宋体" w:cs="宋体"/>
          <w:sz w:val="24"/>
          <w:szCs w:val="24"/>
        </w:rPr>
      </w:pPr>
      <w:r>
        <w:rPr>
          <w:rFonts w:ascii="宋体" w:eastAsia="宋体" w:hAnsi="宋体" w:cs="宋体"/>
        </w:rPr>
        <w:t>说话人1 29:01</w:t>
      </w:r>
      <w:r>
        <w:rPr>
          <w:rFonts w:ascii="宋体" w:eastAsia="宋体" w:hAnsi="宋体" w:cs="宋体"/>
        </w:rPr>
        <w:br/>
      </w:r>
      <w:r>
        <w:rPr>
          <w:rFonts w:ascii="宋体" w:eastAsia="宋体" w:hAnsi="宋体" w:cs="宋体"/>
        </w:rPr>
        <w:t>销售公司。</w:t>
      </w:r>
    </w:p>
    <w:p>
      <w:pPr>
        <w:spacing w:before="240" w:after="240"/>
        <w:rPr>
          <w:rFonts w:ascii="宋体" w:eastAsia="宋体" w:hAnsi="宋体" w:cs="宋体"/>
          <w:sz w:val="24"/>
          <w:szCs w:val="24"/>
        </w:rPr>
      </w:pPr>
      <w:r>
        <w:rPr>
          <w:rFonts w:ascii="宋体" w:eastAsia="宋体" w:hAnsi="宋体" w:cs="宋体"/>
        </w:rPr>
        <w:t>说话人2 29:10</w:t>
      </w:r>
      <w:r>
        <w:rPr>
          <w:rFonts w:ascii="宋体" w:eastAsia="宋体" w:hAnsi="宋体" w:cs="宋体"/>
        </w:rPr>
        <w:br/>
      </w:r>
      <w:r>
        <w:rPr>
          <w:rFonts w:ascii="宋体" w:eastAsia="宋体" w:hAnsi="宋体" w:cs="宋体"/>
        </w:rPr>
        <w:t>我。</w:t>
      </w:r>
    </w:p>
    <w:p>
      <w:pPr>
        <w:spacing w:before="240" w:after="240"/>
        <w:rPr>
          <w:rFonts w:ascii="宋体" w:eastAsia="宋体" w:hAnsi="宋体" w:cs="宋体"/>
          <w:sz w:val="24"/>
          <w:szCs w:val="24"/>
        </w:rPr>
      </w:pPr>
      <w:r>
        <w:rPr>
          <w:rFonts w:ascii="宋体" w:eastAsia="宋体" w:hAnsi="宋体" w:cs="宋体"/>
        </w:rPr>
        <w:t>说话人1 29:15</w:t>
      </w:r>
      <w:r>
        <w:rPr>
          <w:rFonts w:ascii="宋体" w:eastAsia="宋体" w:hAnsi="宋体" w:cs="宋体"/>
        </w:rPr>
        <w:br/>
      </w:r>
      <w:r>
        <w:rPr>
          <w:rFonts w:ascii="宋体" w:eastAsia="宋体" w:hAnsi="宋体" w:cs="宋体"/>
        </w:rPr>
        <w:t>不是这收入是你查过的，</w:t>
      </w:r>
    </w:p>
    <w:p>
      <w:pPr>
        <w:spacing w:before="240" w:after="240"/>
        <w:rPr>
          <w:rFonts w:ascii="宋体" w:eastAsia="宋体" w:hAnsi="宋体" w:cs="宋体"/>
          <w:sz w:val="24"/>
          <w:szCs w:val="24"/>
        </w:rPr>
      </w:pPr>
      <w:r>
        <w:rPr>
          <w:rFonts w:ascii="宋体" w:eastAsia="宋体" w:hAnsi="宋体" w:cs="宋体"/>
        </w:rPr>
        <w:t>说话人2 29:20</w:t>
      </w:r>
      <w:r>
        <w:rPr>
          <w:rFonts w:ascii="宋体" w:eastAsia="宋体" w:hAnsi="宋体" w:cs="宋体"/>
        </w:rPr>
        <w:br/>
      </w:r>
      <w:r>
        <w:rPr>
          <w:rFonts w:ascii="宋体" w:eastAsia="宋体" w:hAnsi="宋体" w:cs="宋体"/>
        </w:rPr>
        <w:t>没有你自己看一下他的收入。</w:t>
      </w:r>
    </w:p>
    <w:p>
      <w:pPr>
        <w:spacing w:before="240" w:after="240"/>
        <w:rPr>
          <w:rFonts w:ascii="宋体" w:eastAsia="宋体" w:hAnsi="宋体" w:cs="宋体"/>
          <w:sz w:val="24"/>
          <w:szCs w:val="24"/>
        </w:rPr>
      </w:pPr>
      <w:r>
        <w:rPr>
          <w:rFonts w:ascii="宋体" w:eastAsia="宋体" w:hAnsi="宋体" w:cs="宋体"/>
        </w:rPr>
        <w:t>说话人1 29:23</w:t>
      </w:r>
      <w:r>
        <w:rPr>
          <w:rFonts w:ascii="宋体" w:eastAsia="宋体" w:hAnsi="宋体" w:cs="宋体"/>
        </w:rPr>
        <w:br/>
      </w:r>
      <w:r>
        <w:rPr>
          <w:rFonts w:ascii="宋体" w:eastAsia="宋体" w:hAnsi="宋体" w:cs="宋体"/>
        </w:rPr>
        <w:t>也非常的好，就到这里了，男性就这样的，新的人我不他现在是如果问了他查得的是多少，查得是多少，</w:t>
      </w:r>
    </w:p>
    <w:p>
      <w:pPr>
        <w:spacing w:before="240" w:after="240"/>
        <w:rPr>
          <w:rFonts w:ascii="宋体" w:eastAsia="宋体" w:hAnsi="宋体" w:cs="宋体"/>
          <w:sz w:val="24"/>
          <w:szCs w:val="24"/>
        </w:rPr>
      </w:pPr>
      <w:r>
        <w:rPr>
          <w:rFonts w:ascii="宋体" w:eastAsia="宋体" w:hAnsi="宋体" w:cs="宋体"/>
        </w:rPr>
        <w:t>说话人2 29:42</w:t>
      </w:r>
      <w:r>
        <w:rPr>
          <w:rFonts w:ascii="宋体" w:eastAsia="宋体" w:hAnsi="宋体" w:cs="宋体"/>
        </w:rPr>
        <w:br/>
      </w:r>
      <w:r>
        <w:rPr>
          <w:rFonts w:ascii="宋体" w:eastAsia="宋体" w:hAnsi="宋体" w:cs="宋体"/>
        </w:rPr>
        <w:t>谁知。</w:t>
      </w:r>
    </w:p>
    <w:p>
      <w:pPr>
        <w:spacing w:before="240" w:after="240"/>
        <w:rPr>
          <w:rFonts w:ascii="宋体" w:eastAsia="宋体" w:hAnsi="宋体" w:cs="宋体"/>
          <w:sz w:val="24"/>
          <w:szCs w:val="24"/>
        </w:rPr>
      </w:pPr>
      <w:r>
        <w:rPr>
          <w:rFonts w:ascii="宋体" w:eastAsia="宋体" w:hAnsi="宋体" w:cs="宋体"/>
        </w:rPr>
        <w:t>说话人1 29:45</w:t>
      </w:r>
      <w:r>
        <w:rPr>
          <w:rFonts w:ascii="宋体" w:eastAsia="宋体" w:hAnsi="宋体" w:cs="宋体"/>
        </w:rPr>
        <w:br/>
      </w:r>
      <w:r>
        <w:rPr>
          <w:rFonts w:ascii="宋体" w:eastAsia="宋体" w:hAnsi="宋体" w:cs="宋体"/>
        </w:rPr>
        <w:t>不是我还没告诉分行的一个做法，</w:t>
      </w:r>
    </w:p>
    <w:p>
      <w:pPr>
        <w:spacing w:before="240" w:after="240"/>
        <w:rPr>
          <w:rFonts w:ascii="宋体" w:eastAsia="宋体" w:hAnsi="宋体" w:cs="宋体"/>
          <w:sz w:val="24"/>
          <w:szCs w:val="24"/>
        </w:rPr>
      </w:pPr>
      <w:r>
        <w:rPr>
          <w:rFonts w:ascii="宋体" w:eastAsia="宋体" w:hAnsi="宋体" w:cs="宋体"/>
        </w:rPr>
        <w:t>说话人2 29:50</w:t>
      </w:r>
      <w:r>
        <w:rPr>
          <w:rFonts w:ascii="宋体" w:eastAsia="宋体" w:hAnsi="宋体" w:cs="宋体"/>
        </w:rPr>
        <w:br/>
      </w:r>
      <w:r>
        <w:rPr>
          <w:rFonts w:ascii="宋体" w:eastAsia="宋体" w:hAnsi="宋体" w:cs="宋体"/>
        </w:rPr>
        <w:t>我这个意思是说分行如果你查下来他的收入已经是3.5了，我听分行讲他差额收入已经是。</w:t>
      </w:r>
    </w:p>
    <w:p>
      <w:pPr>
        <w:spacing w:before="240" w:after="240"/>
        <w:rPr>
          <w:rFonts w:ascii="宋体" w:eastAsia="宋体" w:hAnsi="宋体" w:cs="宋体"/>
          <w:sz w:val="24"/>
          <w:szCs w:val="24"/>
        </w:rPr>
      </w:pPr>
      <w:r>
        <w:rPr>
          <w:rFonts w:ascii="宋体" w:eastAsia="宋体" w:hAnsi="宋体" w:cs="宋体"/>
        </w:rPr>
        <w:t>说话人1 29:57</w:t>
      </w:r>
      <w:r>
        <w:rPr>
          <w:rFonts w:ascii="宋体" w:eastAsia="宋体" w:hAnsi="宋体" w:cs="宋体"/>
        </w:rPr>
        <w:br/>
      </w:r>
      <w:r>
        <w:rPr>
          <w:rFonts w:ascii="宋体" w:eastAsia="宋体" w:hAnsi="宋体" w:cs="宋体"/>
        </w:rPr>
        <w:t>33~5，不是这个意思，我的意思是说。</w:t>
      </w:r>
    </w:p>
    <w:p>
      <w:pPr>
        <w:spacing w:before="240" w:after="240"/>
        <w:rPr>
          <w:rFonts w:ascii="宋体" w:eastAsia="宋体" w:hAnsi="宋体" w:cs="宋体"/>
          <w:sz w:val="24"/>
          <w:szCs w:val="24"/>
        </w:rPr>
      </w:pPr>
      <w:r>
        <w:rPr>
          <w:rFonts w:ascii="宋体" w:eastAsia="宋体" w:hAnsi="宋体" w:cs="宋体"/>
        </w:rPr>
        <w:t>说话人2 30:09</w:t>
      </w:r>
      <w:r>
        <w:rPr>
          <w:rFonts w:ascii="宋体" w:eastAsia="宋体" w:hAnsi="宋体" w:cs="宋体"/>
        </w:rPr>
        <w:br/>
      </w:r>
      <w:r>
        <w:rPr>
          <w:rFonts w:ascii="宋体" w:eastAsia="宋体" w:hAnsi="宋体" w:cs="宋体"/>
        </w:rPr>
        <w:t>他现在我了解大概情况是说这6个人当中有4个人，他的收入可能是接近36万3万 36,000的，也就335,000，35,000实际上是你的大数据查得的数据，而不是客户经理填的数据，你们是这个意思，还有。</w:t>
      </w:r>
    </w:p>
    <w:p>
      <w:pPr>
        <w:spacing w:before="240" w:after="240"/>
        <w:rPr>
          <w:rFonts w:ascii="宋体" w:eastAsia="宋体" w:hAnsi="宋体" w:cs="宋体"/>
          <w:sz w:val="24"/>
          <w:szCs w:val="24"/>
        </w:rPr>
      </w:pPr>
      <w:r>
        <w:rPr>
          <w:rFonts w:ascii="宋体" w:eastAsia="宋体" w:hAnsi="宋体" w:cs="宋体"/>
        </w:rPr>
        <w:t>说话人1 30:26</w:t>
      </w:r>
      <w:r>
        <w:rPr>
          <w:rFonts w:ascii="宋体" w:eastAsia="宋体" w:hAnsi="宋体" w:cs="宋体"/>
        </w:rPr>
        <w:br/>
      </w:r>
      <w:r>
        <w:rPr>
          <w:rFonts w:ascii="宋体" w:eastAsia="宋体" w:hAnsi="宋体" w:cs="宋体"/>
        </w:rPr>
        <w:t>什么条件？</w:t>
      </w:r>
    </w:p>
    <w:p>
      <w:pPr>
        <w:spacing w:before="240" w:after="240"/>
        <w:rPr>
          <w:rFonts w:ascii="宋体" w:eastAsia="宋体" w:hAnsi="宋体" w:cs="宋体"/>
          <w:sz w:val="24"/>
          <w:szCs w:val="24"/>
        </w:rPr>
      </w:pPr>
      <w:r>
        <w:rPr>
          <w:rFonts w:ascii="宋体" w:eastAsia="宋体" w:hAnsi="宋体" w:cs="宋体"/>
        </w:rPr>
        <w:t>说话人2 30:30</w:t>
      </w:r>
      <w:r>
        <w:rPr>
          <w:rFonts w:ascii="宋体" w:eastAsia="宋体" w:hAnsi="宋体" w:cs="宋体"/>
        </w:rPr>
        <w:br/>
      </w:r>
      <w:r>
        <w:rPr>
          <w:rFonts w:ascii="宋体" w:eastAsia="宋体" w:hAnsi="宋体" w:cs="宋体"/>
        </w:rPr>
        <w:t>这个很好确认，到底是大数据查出来是多少，还个性填了多少，我觉得这很好确认。对，比如说客户给你钱35,000，大数据传过来是多少，就说也是35,000，拉过来这东西我又做不了假的对吧？看一下我就说是我的意思，你不能光光说他是购进钱的，你就觉得客户资质不好，我觉得这个问题讲的很好。你刚才讲的理由我就觉得好有点。</w:t>
      </w:r>
    </w:p>
    <w:p>
      <w:pPr>
        <w:spacing w:before="240" w:after="240"/>
        <w:rPr>
          <w:rFonts w:ascii="宋体" w:eastAsia="宋体" w:hAnsi="宋体" w:cs="宋体"/>
          <w:sz w:val="24"/>
          <w:szCs w:val="24"/>
        </w:rPr>
      </w:pPr>
      <w:r>
        <w:rPr>
          <w:rFonts w:ascii="宋体" w:eastAsia="宋体" w:hAnsi="宋体" w:cs="宋体"/>
        </w:rPr>
        <w:t>说话人1 31:06</w:t>
      </w:r>
      <w:r>
        <w:rPr>
          <w:rFonts w:ascii="宋体" w:eastAsia="宋体" w:hAnsi="宋体" w:cs="宋体"/>
        </w:rPr>
        <w:br/>
      </w:r>
      <w:r>
        <w:rPr>
          <w:rFonts w:ascii="宋体" w:eastAsia="宋体" w:hAnsi="宋体" w:cs="宋体"/>
        </w:rPr>
        <w:t>3点之后谁知来。</w:t>
      </w:r>
    </w:p>
    <w:p>
      <w:pPr>
        <w:spacing w:before="240" w:after="240"/>
        <w:rPr>
          <w:rFonts w:ascii="宋体" w:eastAsia="宋体" w:hAnsi="宋体" w:cs="宋体"/>
          <w:sz w:val="24"/>
          <w:szCs w:val="24"/>
        </w:rPr>
      </w:pPr>
      <w:r>
        <w:rPr>
          <w:rFonts w:ascii="宋体" w:eastAsia="宋体" w:hAnsi="宋体" w:cs="宋体"/>
        </w:rPr>
        <w:t>说话人2 31:12</w:t>
      </w:r>
      <w:r>
        <w:rPr>
          <w:rFonts w:ascii="宋体" w:eastAsia="宋体" w:hAnsi="宋体" w:cs="宋体"/>
        </w:rPr>
        <w:br/>
      </w:r>
      <w:r>
        <w:rPr>
          <w:rFonts w:ascii="宋体" w:eastAsia="宋体" w:hAnsi="宋体" w:cs="宋体"/>
        </w:rPr>
        <w:t>我们。</w:t>
      </w:r>
    </w:p>
    <w:p>
      <w:pPr>
        <w:spacing w:before="240" w:after="240"/>
        <w:rPr>
          <w:rFonts w:ascii="宋体" w:eastAsia="宋体" w:hAnsi="宋体" w:cs="宋体"/>
          <w:sz w:val="24"/>
          <w:szCs w:val="24"/>
        </w:rPr>
      </w:pPr>
      <w:r>
        <w:rPr>
          <w:rFonts w:ascii="宋体" w:eastAsia="宋体" w:hAnsi="宋体" w:cs="宋体"/>
        </w:rPr>
        <w:t>说话人1 31:16</w:t>
      </w:r>
      <w:r>
        <w:rPr>
          <w:rFonts w:ascii="宋体" w:eastAsia="宋体" w:hAnsi="宋体" w:cs="宋体"/>
        </w:rPr>
        <w:br/>
      </w:r>
      <w:r>
        <w:rPr>
          <w:rFonts w:ascii="宋体" w:eastAsia="宋体" w:hAnsi="宋体" w:cs="宋体"/>
        </w:rPr>
        <w:t>他因为没什么，但是并不知道吧，</w:t>
      </w:r>
    </w:p>
    <w:p>
      <w:pPr>
        <w:spacing w:before="240" w:after="240"/>
        <w:rPr>
          <w:rFonts w:ascii="宋体" w:eastAsia="宋体" w:hAnsi="宋体" w:cs="宋体"/>
          <w:sz w:val="24"/>
          <w:szCs w:val="24"/>
        </w:rPr>
      </w:pPr>
      <w:r>
        <w:rPr>
          <w:rFonts w:ascii="宋体" w:eastAsia="宋体" w:hAnsi="宋体" w:cs="宋体"/>
        </w:rPr>
        <w:t>说话人2 31:19</w:t>
      </w:r>
      <w:r>
        <w:rPr>
          <w:rFonts w:ascii="宋体" w:eastAsia="宋体" w:hAnsi="宋体" w:cs="宋体"/>
        </w:rPr>
        <w:br/>
      </w:r>
      <w:r>
        <w:rPr>
          <w:rFonts w:ascii="宋体" w:eastAsia="宋体" w:hAnsi="宋体" w:cs="宋体"/>
        </w:rPr>
        <w:t>好，你再坐哪里？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比如说我就走了，谁知道原来主要的。</w:t>
      </w:r>
    </w:p>
    <w:p>
      <w:pPr>
        <w:spacing w:before="240" w:after="240"/>
        <w:rPr>
          <w:rFonts w:ascii="宋体" w:eastAsia="宋体" w:hAnsi="宋体" w:cs="宋体"/>
          <w:sz w:val="24"/>
          <w:szCs w:val="24"/>
        </w:rPr>
      </w:pPr>
      <w:r>
        <w:rPr>
          <w:rFonts w:ascii="宋体" w:eastAsia="宋体" w:hAnsi="宋体" w:cs="宋体"/>
        </w:rPr>
        <w:t>说话人1 31:34</w:t>
      </w:r>
      <w:r>
        <w:rPr>
          <w:rFonts w:ascii="宋体" w:eastAsia="宋体" w:hAnsi="宋体" w:cs="宋体"/>
        </w:rPr>
        <w:br/>
      </w:r>
      <w:r>
        <w:rPr>
          <w:rFonts w:ascii="宋体" w:eastAsia="宋体" w:hAnsi="宋体" w:cs="宋体"/>
        </w:rPr>
        <w:t>到洗手间没有，然后就这个okay了，对吧？谁知对一如果有我也没什么不在里面，我们对。</w:t>
      </w:r>
    </w:p>
    <w:p>
      <w:pPr>
        <w:spacing w:before="240" w:after="240"/>
        <w:rPr>
          <w:rFonts w:ascii="宋体" w:eastAsia="宋体" w:hAnsi="宋体" w:cs="宋体"/>
          <w:sz w:val="24"/>
          <w:szCs w:val="24"/>
        </w:rPr>
      </w:pPr>
      <w:r>
        <w:rPr>
          <w:rFonts w:ascii="宋体" w:eastAsia="宋体" w:hAnsi="宋体" w:cs="宋体"/>
        </w:rPr>
        <w:t>说话人2 35:26</w:t>
      </w:r>
      <w:r>
        <w:rPr>
          <w:rFonts w:ascii="宋体" w:eastAsia="宋体" w:hAnsi="宋体" w:cs="宋体"/>
        </w:rPr>
        <w:br/>
      </w:r>
      <w:r>
        <w:rPr>
          <w:rFonts w:ascii="宋体" w:eastAsia="宋体" w:hAnsi="宋体" w:cs="宋体"/>
        </w:rPr>
        <w:t>15,000的一。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其实类似的市场还是比较大的，但是其实在于要融入产品里面讨论，我们比如说好的话，我们可能教会别人，但是你如果别跟别人聊的话，这个事就很难干。</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他自己个人可能想不到的那种这么完善，然后就做不下去，您和老公吗？</w:t>
      </w:r>
    </w:p>
    <w:p>
      <w:pPr>
        <w:spacing w:before="240" w:after="240"/>
        <w:rPr>
          <w:rFonts w:ascii="宋体" w:eastAsia="宋体" w:hAnsi="宋体" w:cs="宋体"/>
          <w:sz w:val="24"/>
          <w:szCs w:val="24"/>
        </w:rPr>
      </w:pPr>
      <w:r>
        <w:rPr>
          <w:rFonts w:ascii="宋体" w:eastAsia="宋体" w:hAnsi="宋体" w:cs="宋体"/>
        </w:rPr>
        <w:t>说话人1 36:09</w:t>
      </w:r>
      <w:r>
        <w:rPr>
          <w:rFonts w:ascii="宋体" w:eastAsia="宋体" w:hAnsi="宋体" w:cs="宋体"/>
        </w:rPr>
        <w:br/>
      </w:r>
      <w:r>
        <w:rPr>
          <w:rFonts w:ascii="宋体" w:eastAsia="宋体" w:hAnsi="宋体" w:cs="宋体"/>
        </w:rPr>
        <w:t>他多喝点。是一方总说吴总还挺晚才能来的，让我们就先吃。</w:t>
      </w:r>
    </w:p>
    <w:p>
      <w:pPr>
        <w:spacing w:before="240" w:after="240"/>
        <w:rPr>
          <w:rFonts w:ascii="宋体" w:eastAsia="宋体" w:hAnsi="宋体" w:cs="宋体"/>
          <w:sz w:val="24"/>
          <w:szCs w:val="24"/>
        </w:rPr>
      </w:pPr>
      <w:r>
        <w:rPr>
          <w:rFonts w:ascii="宋体" w:eastAsia="宋体" w:hAnsi="宋体" w:cs="宋体"/>
        </w:rPr>
        <w:t>说话人2 36:23</w:t>
      </w:r>
      <w:r>
        <w:rPr>
          <w:rFonts w:ascii="宋体" w:eastAsia="宋体" w:hAnsi="宋体" w:cs="宋体"/>
        </w:rPr>
        <w:br/>
      </w:r>
      <w:r>
        <w:rPr>
          <w:rFonts w:ascii="宋体" w:eastAsia="宋体" w:hAnsi="宋体" w:cs="宋体"/>
        </w:rPr>
        <w:t>那就王总是吧？</w:t>
      </w:r>
    </w:p>
    <w:p>
      <w:pPr>
        <w:spacing w:before="240" w:after="240"/>
        <w:rPr>
          <w:rFonts w:ascii="宋体" w:eastAsia="宋体" w:hAnsi="宋体" w:cs="宋体"/>
          <w:sz w:val="24"/>
          <w:szCs w:val="24"/>
        </w:rPr>
      </w:pPr>
      <w:r>
        <w:rPr>
          <w:rFonts w:ascii="宋体" w:eastAsia="宋体" w:hAnsi="宋体" w:cs="宋体"/>
        </w:rPr>
        <w:t>说话人1 36:25</w:t>
      </w:r>
      <w:r>
        <w:rPr>
          <w:rFonts w:ascii="宋体" w:eastAsia="宋体" w:hAnsi="宋体" w:cs="宋体"/>
        </w:rPr>
        <w:br/>
      </w:r>
      <w:r>
        <w:rPr>
          <w:rFonts w:ascii="宋体" w:eastAsia="宋体" w:hAnsi="宋体" w:cs="宋体"/>
        </w:rPr>
        <w:t>对，英国可能稍微会然后晚一点，</w:t>
      </w:r>
    </w:p>
    <w:p>
      <w:pPr>
        <w:spacing w:before="240" w:after="240"/>
        <w:rPr>
          <w:rFonts w:ascii="宋体" w:eastAsia="宋体" w:hAnsi="宋体" w:cs="宋体"/>
          <w:sz w:val="24"/>
          <w:szCs w:val="24"/>
        </w:rPr>
      </w:pPr>
      <w:r>
        <w:rPr>
          <w:rFonts w:ascii="宋体" w:eastAsia="宋体" w:hAnsi="宋体" w:cs="宋体"/>
        </w:rPr>
        <w:t>说话人3 36:27</w:t>
      </w:r>
      <w:r>
        <w:rPr>
          <w:rFonts w:ascii="宋体" w:eastAsia="宋体" w:hAnsi="宋体" w:cs="宋体"/>
        </w:rPr>
        <w:br/>
      </w:r>
      <w:r>
        <w:rPr>
          <w:rFonts w:ascii="宋体" w:eastAsia="宋体" w:hAnsi="宋体" w:cs="宋体"/>
        </w:rPr>
        <w:t>这样子很好，因为他应该从8月过来。</w:t>
      </w:r>
    </w:p>
    <w:p>
      <w:pPr>
        <w:spacing w:before="240" w:after="240"/>
        <w:rPr>
          <w:rFonts w:ascii="宋体" w:eastAsia="宋体" w:hAnsi="宋体" w:cs="宋体"/>
          <w:sz w:val="24"/>
          <w:szCs w:val="24"/>
        </w:rPr>
      </w:pPr>
      <w:r>
        <w:rPr>
          <w:rFonts w:ascii="宋体" w:eastAsia="宋体" w:hAnsi="宋体" w:cs="宋体"/>
        </w:rPr>
        <w:t>说话人1 36:31</w:t>
      </w:r>
      <w:r>
        <w:rPr>
          <w:rFonts w:ascii="宋体" w:eastAsia="宋体" w:hAnsi="宋体" w:cs="宋体"/>
        </w:rPr>
        <w:br/>
      </w:r>
      <w:r>
        <w:rPr>
          <w:rFonts w:ascii="宋体" w:eastAsia="宋体" w:hAnsi="宋体" w:cs="宋体"/>
        </w:rPr>
        <w:t>有点远，</w:t>
      </w:r>
    </w:p>
    <w:p>
      <w:pPr>
        <w:spacing w:before="240" w:after="240"/>
        <w:rPr>
          <w:rFonts w:ascii="宋体" w:eastAsia="宋体" w:hAnsi="宋体" w:cs="宋体"/>
          <w:sz w:val="24"/>
          <w:szCs w:val="24"/>
        </w:rPr>
      </w:pPr>
      <w:r>
        <w:rPr>
          <w:rFonts w:ascii="宋体" w:eastAsia="宋体" w:hAnsi="宋体" w:cs="宋体"/>
        </w:rPr>
        <w:t>说话人2 36:34</w:t>
      </w:r>
      <w:r>
        <w:rPr>
          <w:rFonts w:ascii="宋体" w:eastAsia="宋体" w:hAnsi="宋体" w:cs="宋体"/>
        </w:rPr>
        <w:br/>
      </w:r>
      <w:r>
        <w:rPr>
          <w:rFonts w:ascii="宋体" w:eastAsia="宋体" w:hAnsi="宋体" w:cs="宋体"/>
        </w:rPr>
        <w:t>我看他到哪都是矛盾的，对，那天出差了，对。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所以说如果说这个东西。</w:t>
      </w:r>
    </w:p>
    <w:p>
      <w:pPr>
        <w:spacing w:before="240" w:after="240"/>
        <w:rPr>
          <w:rFonts w:ascii="宋体" w:eastAsia="宋体" w:hAnsi="宋体" w:cs="宋体"/>
          <w:sz w:val="24"/>
          <w:szCs w:val="24"/>
        </w:rPr>
      </w:pPr>
      <w:r>
        <w:rPr>
          <w:rFonts w:ascii="宋体" w:eastAsia="宋体" w:hAnsi="宋体" w:cs="宋体"/>
        </w:rPr>
        <w:t>说话人1 36:43</w:t>
      </w:r>
      <w:r>
        <w:rPr>
          <w:rFonts w:ascii="宋体" w:eastAsia="宋体" w:hAnsi="宋体" w:cs="宋体"/>
        </w:rPr>
        <w:br/>
      </w:r>
      <w:r>
        <w:rPr>
          <w:rFonts w:ascii="宋体" w:eastAsia="宋体" w:hAnsi="宋体" w:cs="宋体"/>
        </w:rPr>
        <w:t>公筷小公公筷，我让他放你桌面上，</w:t>
      </w:r>
    </w:p>
    <w:p>
      <w:pPr>
        <w:spacing w:before="240" w:after="240"/>
        <w:rPr>
          <w:rFonts w:ascii="宋体" w:eastAsia="宋体" w:hAnsi="宋体" w:cs="宋体"/>
          <w:sz w:val="24"/>
          <w:szCs w:val="24"/>
        </w:rPr>
      </w:pPr>
      <w:r>
        <w:rPr>
          <w:rFonts w:ascii="宋体" w:eastAsia="宋体" w:hAnsi="宋体" w:cs="宋体"/>
        </w:rPr>
        <w:t>说话人2 36:47</w:t>
      </w:r>
      <w:r>
        <w:rPr>
          <w:rFonts w:ascii="宋体" w:eastAsia="宋体" w:hAnsi="宋体" w:cs="宋体"/>
        </w:rPr>
        <w:br/>
      </w:r>
      <w:r>
        <w:rPr>
          <w:rFonts w:ascii="宋体" w:eastAsia="宋体" w:hAnsi="宋体" w:cs="宋体"/>
        </w:rPr>
        <w:t>多做一些代理机构去做的话，是很容易做得很开心。</w:t>
      </w:r>
    </w:p>
    <w:p>
      <w:pPr>
        <w:spacing w:before="240" w:after="240"/>
        <w:rPr>
          <w:rFonts w:ascii="宋体" w:eastAsia="宋体" w:hAnsi="宋体" w:cs="宋体"/>
          <w:sz w:val="24"/>
          <w:szCs w:val="24"/>
        </w:rPr>
      </w:pPr>
      <w:r>
        <w:rPr>
          <w:rFonts w:ascii="宋体" w:eastAsia="宋体" w:hAnsi="宋体" w:cs="宋体"/>
        </w:rPr>
        <w:t>说话人1 36:52</w:t>
      </w:r>
      <w:r>
        <w:rPr>
          <w:rFonts w:ascii="宋体" w:eastAsia="宋体" w:hAnsi="宋体" w:cs="宋体"/>
        </w:rPr>
        <w:br/>
      </w:r>
      <w:r>
        <w:rPr>
          <w:rFonts w:ascii="宋体" w:eastAsia="宋体" w:hAnsi="宋体" w:cs="宋体"/>
        </w:rPr>
        <w:t>对模式方面的，</w:t>
      </w:r>
    </w:p>
    <w:p>
      <w:pPr>
        <w:spacing w:before="240" w:after="240"/>
        <w:rPr>
          <w:rFonts w:ascii="宋体" w:eastAsia="宋体" w:hAnsi="宋体" w:cs="宋体"/>
          <w:sz w:val="24"/>
          <w:szCs w:val="24"/>
        </w:rPr>
      </w:pPr>
      <w:r>
        <w:rPr>
          <w:rFonts w:ascii="宋体" w:eastAsia="宋体" w:hAnsi="宋体" w:cs="宋体"/>
        </w:rPr>
        <w:t>说话人2 36:55</w:t>
      </w:r>
      <w:r>
        <w:rPr>
          <w:rFonts w:ascii="宋体" w:eastAsia="宋体" w:hAnsi="宋体" w:cs="宋体"/>
        </w:rPr>
        <w:br/>
      </w:r>
      <w:r>
        <w:rPr>
          <w:rFonts w:ascii="宋体" w:eastAsia="宋体" w:hAnsi="宋体" w:cs="宋体"/>
        </w:rPr>
        <w:t>但是我们可能这方面市场销量，第二方面服务保持一下风险，然后推进，因为这个事儿是他写的吗？放上面放在上面的一个工具。</w:t>
      </w:r>
    </w:p>
    <w:p>
      <w:pPr>
        <w:spacing w:before="240" w:after="240"/>
        <w:rPr>
          <w:rFonts w:ascii="宋体" w:eastAsia="宋体" w:hAnsi="宋体" w:cs="宋体"/>
          <w:sz w:val="24"/>
          <w:szCs w:val="24"/>
        </w:rPr>
      </w:pPr>
      <w:r>
        <w:rPr>
          <w:rFonts w:ascii="宋体" w:eastAsia="宋体" w:hAnsi="宋体" w:cs="宋体"/>
        </w:rPr>
        <w:t>说话人1 37:13</w:t>
      </w:r>
      <w:r>
        <w:rPr>
          <w:rFonts w:ascii="宋体" w:eastAsia="宋体" w:hAnsi="宋体" w:cs="宋体"/>
        </w:rPr>
        <w:br/>
      </w:r>
      <w:r>
        <w:rPr>
          <w:rFonts w:ascii="宋体" w:eastAsia="宋体" w:hAnsi="宋体" w:cs="宋体"/>
        </w:rPr>
        <w:t>像这种中型的大桥，它本身就。</w:t>
      </w:r>
    </w:p>
    <w:p>
      <w:pPr>
        <w:spacing w:before="240" w:after="240"/>
        <w:rPr>
          <w:rFonts w:ascii="宋体" w:eastAsia="宋体" w:hAnsi="宋体" w:cs="宋体"/>
          <w:sz w:val="24"/>
          <w:szCs w:val="24"/>
        </w:rPr>
      </w:pPr>
      <w:r>
        <w:rPr>
          <w:rFonts w:ascii="宋体" w:eastAsia="宋体" w:hAnsi="宋体" w:cs="宋体"/>
        </w:rPr>
        <w:t>说话人2 37:16</w:t>
      </w:r>
      <w:r>
        <w:rPr>
          <w:rFonts w:ascii="宋体" w:eastAsia="宋体" w:hAnsi="宋体" w:cs="宋体"/>
        </w:rPr>
        <w:br/>
      </w:r>
      <w:r>
        <w:rPr>
          <w:rFonts w:ascii="宋体" w:eastAsia="宋体" w:hAnsi="宋体" w:cs="宋体"/>
        </w:rPr>
        <w:t>会我理解了，应该会被银行围猎了。不是这个逻辑是这样的，大型的它是有单独的产品线的人再去研究这些东西的，但是中型的话他自己是想不明白的，而中装公司的老板从老板到下面你找找不出来一个，我说你听得到工程队的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都申请了，都是足以刨出来的，但是大公司它会把产品的细节或者说产品的定价，包括产品的这些所有的设计营销做得很完善，所以说为什么您大公司的中型的公司的定义是什么？对划分点是什么？</w:t>
      </w:r>
    </w:p>
    <w:p>
      <w:pPr>
        <w:spacing w:before="240" w:after="240"/>
        <w:rPr>
          <w:rFonts w:ascii="宋体" w:eastAsia="宋体" w:hAnsi="宋体" w:cs="宋体"/>
          <w:sz w:val="24"/>
          <w:szCs w:val="24"/>
        </w:rPr>
      </w:pPr>
      <w:r>
        <w:rPr>
          <w:rFonts w:ascii="宋体" w:eastAsia="宋体" w:hAnsi="宋体" w:cs="宋体"/>
        </w:rPr>
        <w:t>说话人3 37:55</w:t>
      </w:r>
      <w:r>
        <w:rPr>
          <w:rFonts w:ascii="宋体" w:eastAsia="宋体" w:hAnsi="宋体" w:cs="宋体"/>
        </w:rPr>
        <w:br/>
      </w:r>
      <w:r>
        <w:rPr>
          <w:rFonts w:ascii="宋体" w:eastAsia="宋体" w:hAnsi="宋体" w:cs="宋体"/>
        </w:rPr>
        <w:t>划分点应该是规模吧，比如大公司我举个例子要北京前10的，谢谢你们，刘工别客气没关系，</w:t>
      </w:r>
    </w:p>
    <w:p>
      <w:pPr>
        <w:spacing w:before="240" w:after="240"/>
        <w:rPr>
          <w:rFonts w:ascii="宋体" w:eastAsia="宋体" w:hAnsi="宋体" w:cs="宋体"/>
          <w:sz w:val="24"/>
          <w:szCs w:val="24"/>
        </w:rPr>
      </w:pPr>
      <w:r>
        <w:rPr>
          <w:rFonts w:ascii="宋体" w:eastAsia="宋体" w:hAnsi="宋体" w:cs="宋体"/>
        </w:rPr>
        <w:t>说话人2 38:05</w:t>
      </w:r>
      <w:r>
        <w:rPr>
          <w:rFonts w:ascii="宋体" w:eastAsia="宋体" w:hAnsi="宋体" w:cs="宋体"/>
        </w:rPr>
        <w:br/>
      </w:r>
      <w:r>
        <w:rPr>
          <w:rFonts w:ascii="宋体" w:eastAsia="宋体" w:hAnsi="宋体" w:cs="宋体"/>
        </w:rPr>
        <w:t>我们就放松聊一聊就行。比如说北京规模前10的这种公司打不上来名字的这些，他们肯定内部是有这样的，这样的部门再配合，刚刚协调的你们也自己吃好，我觉得是。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但是比如说像你月产几百万左右的小几百万的，对让中小太小了，我们也没必要去对，一般都是在百万级的，不到千万百万级的这样的。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们接近千万，对，他们是需要产品部门的，他们不是反而是一个中上的对。上门的北京的贝壳这边算多大的份份额？40%也没有，我现在没有那么多，电控的时候有70%，现在只有百分之二二十左右，是因为他合作的公司当中越来越多，对一个人越来越多了，现在是很大的行情，越来越多人想进来参与这种参与特别稀释的，这没办法。</w:t>
      </w:r>
    </w:p>
    <w:p>
      <w:pPr>
        <w:spacing w:before="240" w:after="240"/>
        <w:rPr>
          <w:rFonts w:ascii="宋体" w:eastAsia="宋体" w:hAnsi="宋体" w:cs="宋体"/>
          <w:sz w:val="24"/>
          <w:szCs w:val="24"/>
        </w:rPr>
      </w:pPr>
      <w:r>
        <w:rPr>
          <w:rFonts w:ascii="宋体" w:eastAsia="宋体" w:hAnsi="宋体" w:cs="宋体"/>
        </w:rPr>
        <w:t>说话人1 39:18</w:t>
      </w:r>
      <w:r>
        <w:rPr>
          <w:rFonts w:ascii="宋体" w:eastAsia="宋体" w:hAnsi="宋体" w:cs="宋体"/>
        </w:rPr>
        <w:br/>
      </w:r>
      <w:r>
        <w:rPr>
          <w:rFonts w:ascii="宋体" w:eastAsia="宋体" w:hAnsi="宋体" w:cs="宋体"/>
        </w:rPr>
        <w:t>他说70%是在哪一块负责占多少呢？</w:t>
      </w:r>
    </w:p>
    <w:p>
      <w:pPr>
        <w:spacing w:before="240" w:after="240"/>
        <w:rPr>
          <w:rFonts w:ascii="宋体" w:eastAsia="宋体" w:hAnsi="宋体" w:cs="宋体"/>
          <w:sz w:val="24"/>
          <w:szCs w:val="24"/>
        </w:rPr>
      </w:pPr>
      <w:r>
        <w:rPr>
          <w:rFonts w:ascii="宋体" w:eastAsia="宋体" w:hAnsi="宋体" w:cs="宋体"/>
        </w:rPr>
        <w:t>说话人2 39:21</w:t>
      </w:r>
      <w:r>
        <w:rPr>
          <w:rFonts w:ascii="宋体" w:eastAsia="宋体" w:hAnsi="宋体" w:cs="宋体"/>
        </w:rPr>
        <w:br/>
      </w:r>
      <w:r>
        <w:rPr>
          <w:rFonts w:ascii="宋体" w:eastAsia="宋体" w:hAnsi="宋体" w:cs="宋体"/>
        </w:rPr>
        <w:t>两个东西就是装备壳装修，您提供您。</w:t>
      </w:r>
    </w:p>
    <w:p>
      <w:pPr>
        <w:spacing w:before="240" w:after="240"/>
        <w:rPr>
          <w:rFonts w:ascii="宋体" w:eastAsia="宋体" w:hAnsi="宋体" w:cs="宋体"/>
          <w:sz w:val="24"/>
          <w:szCs w:val="24"/>
        </w:rPr>
      </w:pPr>
      <w:r>
        <w:rPr>
          <w:rFonts w:ascii="宋体" w:eastAsia="宋体" w:hAnsi="宋体" w:cs="宋体"/>
        </w:rPr>
        <w:t>说话人1 39:26</w:t>
      </w:r>
      <w:r>
        <w:rPr>
          <w:rFonts w:ascii="宋体" w:eastAsia="宋体" w:hAnsi="宋体" w:cs="宋体"/>
        </w:rPr>
        <w:br/>
      </w:r>
      <w:r>
        <w:rPr>
          <w:rFonts w:ascii="宋体" w:eastAsia="宋体" w:hAnsi="宋体" w:cs="宋体"/>
        </w:rPr>
        <w:t>一家占70%，</w:t>
      </w:r>
    </w:p>
    <w:p>
      <w:pPr>
        <w:spacing w:before="240" w:after="240"/>
        <w:rPr>
          <w:rFonts w:ascii="宋体" w:eastAsia="宋体" w:hAnsi="宋体" w:cs="宋体"/>
          <w:sz w:val="24"/>
          <w:szCs w:val="24"/>
        </w:rPr>
      </w:pPr>
      <w:r>
        <w:rPr>
          <w:rFonts w:ascii="宋体" w:eastAsia="宋体" w:hAnsi="宋体" w:cs="宋体"/>
        </w:rPr>
        <w:t>说话人2 39:27</w:t>
      </w:r>
      <w:r>
        <w:rPr>
          <w:rFonts w:ascii="宋体" w:eastAsia="宋体" w:hAnsi="宋体" w:cs="宋体"/>
        </w:rPr>
        <w:br/>
      </w:r>
      <w:r>
        <w:rPr>
          <w:rFonts w:ascii="宋体" w:eastAsia="宋体" w:hAnsi="宋体" w:cs="宋体"/>
        </w:rPr>
        <w:t>已经太牛了，但是父母越来越多非常大，但是绝对量还在现场这样。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差不多产值其实还差不多，对，当然因为是盘子大了，所以说他就会吸引你发展太幸福了，因为这个东西最开始其实量不大的，最开始的时候一个月一两百万300万，后来发展到现在上千万至少自己每个月加起步，</w:t>
      </w:r>
    </w:p>
    <w:p>
      <w:pPr>
        <w:spacing w:before="240" w:after="240"/>
        <w:rPr>
          <w:rFonts w:ascii="宋体" w:eastAsia="宋体" w:hAnsi="宋体" w:cs="宋体"/>
          <w:sz w:val="24"/>
          <w:szCs w:val="24"/>
        </w:rPr>
      </w:pPr>
      <w:r>
        <w:rPr>
          <w:rFonts w:ascii="宋体" w:eastAsia="宋体" w:hAnsi="宋体" w:cs="宋体"/>
        </w:rPr>
        <w:t>说话人3 39:55</w:t>
      </w:r>
      <w:r>
        <w:rPr>
          <w:rFonts w:ascii="宋体" w:eastAsia="宋体" w:hAnsi="宋体" w:cs="宋体"/>
        </w:rPr>
        <w:br/>
      </w:r>
      <w:r>
        <w:rPr>
          <w:rFonts w:ascii="宋体" w:eastAsia="宋体" w:hAnsi="宋体" w:cs="宋体"/>
        </w:rPr>
        <w:t>它是发展起来的，不是你理解的意思，</w:t>
      </w:r>
    </w:p>
    <w:p>
      <w:pPr>
        <w:spacing w:before="240" w:after="240"/>
        <w:rPr>
          <w:rFonts w:ascii="宋体" w:eastAsia="宋体" w:hAnsi="宋体" w:cs="宋体"/>
          <w:sz w:val="24"/>
          <w:szCs w:val="24"/>
        </w:rPr>
      </w:pPr>
      <w:r>
        <w:rPr>
          <w:rFonts w:ascii="宋体" w:eastAsia="宋体" w:hAnsi="宋体" w:cs="宋体"/>
        </w:rPr>
        <w:t>说话人2 40:00</w:t>
      </w:r>
      <w:r>
        <w:rPr>
          <w:rFonts w:ascii="宋体" w:eastAsia="宋体" w:hAnsi="宋体" w:cs="宋体"/>
        </w:rPr>
        <w:br/>
      </w:r>
      <w:r>
        <w:rPr>
          <w:rFonts w:ascii="宋体" w:eastAsia="宋体" w:hAnsi="宋体" w:cs="宋体"/>
        </w:rPr>
        <w:t>一步步走出来，对。</w:t>
      </w:r>
    </w:p>
    <w:p>
      <w:pPr>
        <w:spacing w:before="240" w:after="240"/>
        <w:rPr>
          <w:rFonts w:ascii="宋体" w:eastAsia="宋体" w:hAnsi="宋体" w:cs="宋体"/>
          <w:sz w:val="24"/>
          <w:szCs w:val="24"/>
        </w:rPr>
      </w:pPr>
      <w:r>
        <w:rPr>
          <w:rFonts w:ascii="宋体" w:eastAsia="宋体" w:hAnsi="宋体" w:cs="宋体"/>
        </w:rPr>
        <w:t>说话人1 40:02</w:t>
      </w:r>
      <w:r>
        <w:rPr>
          <w:rFonts w:ascii="宋体" w:eastAsia="宋体" w:hAnsi="宋体" w:cs="宋体"/>
        </w:rPr>
        <w:br/>
      </w:r>
      <w:r>
        <w:rPr>
          <w:rFonts w:ascii="宋体" w:eastAsia="宋体" w:hAnsi="宋体" w:cs="宋体"/>
        </w:rPr>
        <w:t>我觉得我住的租的房应该像类似于这种标准化的，它里面装修的风格都是一样的，</w:t>
      </w:r>
    </w:p>
    <w:p>
      <w:pPr>
        <w:spacing w:before="240" w:after="240"/>
        <w:rPr>
          <w:rFonts w:ascii="宋体" w:eastAsia="宋体" w:hAnsi="宋体" w:cs="宋体"/>
          <w:sz w:val="24"/>
          <w:szCs w:val="24"/>
        </w:rPr>
      </w:pPr>
      <w:r>
        <w:rPr>
          <w:rFonts w:ascii="宋体" w:eastAsia="宋体" w:hAnsi="宋体" w:cs="宋体"/>
        </w:rPr>
        <w:t>说话人2 40:11</w:t>
      </w:r>
      <w:r>
        <w:rPr>
          <w:rFonts w:ascii="宋体" w:eastAsia="宋体" w:hAnsi="宋体" w:cs="宋体"/>
        </w:rPr>
        <w:br/>
      </w:r>
      <w:r>
        <w:rPr>
          <w:rFonts w:ascii="宋体" w:eastAsia="宋体" w:hAnsi="宋体" w:cs="宋体"/>
        </w:rPr>
        <w:t>咱们租的是你们的就贝壳贝壳的房子是吧？省心租是吧？</w:t>
      </w:r>
    </w:p>
    <w:p>
      <w:pPr>
        <w:spacing w:before="240" w:after="240"/>
        <w:rPr>
          <w:rFonts w:ascii="宋体" w:eastAsia="宋体" w:hAnsi="宋体" w:cs="宋体"/>
          <w:sz w:val="24"/>
          <w:szCs w:val="24"/>
        </w:rPr>
      </w:pPr>
      <w:r>
        <w:rPr>
          <w:rFonts w:ascii="宋体" w:eastAsia="宋体" w:hAnsi="宋体" w:cs="宋体"/>
        </w:rPr>
        <w:t>说话人1 40:19</w:t>
      </w:r>
      <w:r>
        <w:rPr>
          <w:rFonts w:ascii="宋体" w:eastAsia="宋体" w:hAnsi="宋体" w:cs="宋体"/>
        </w:rPr>
        <w:br/>
      </w:r>
      <w:r>
        <w:rPr>
          <w:rFonts w:ascii="宋体" w:eastAsia="宋体" w:hAnsi="宋体" w:cs="宋体"/>
        </w:rPr>
        <w:t>它是一个绿色的整体，有点类似的。</w:t>
      </w:r>
    </w:p>
    <w:p>
      <w:pPr>
        <w:spacing w:before="240" w:after="240"/>
        <w:rPr>
          <w:rFonts w:ascii="宋体" w:eastAsia="宋体" w:hAnsi="宋体" w:cs="宋体"/>
          <w:sz w:val="24"/>
          <w:szCs w:val="24"/>
        </w:rPr>
      </w:pPr>
      <w:r>
        <w:rPr>
          <w:rFonts w:ascii="宋体" w:eastAsia="宋体" w:hAnsi="宋体" w:cs="宋体"/>
        </w:rPr>
        <w:t>说话人2 40:22</w:t>
      </w:r>
      <w:r>
        <w:rPr>
          <w:rFonts w:ascii="宋体" w:eastAsia="宋体" w:hAnsi="宋体" w:cs="宋体"/>
        </w:rPr>
        <w:br/>
      </w:r>
      <w:r>
        <w:rPr>
          <w:rFonts w:ascii="宋体" w:eastAsia="宋体" w:hAnsi="宋体" w:cs="宋体"/>
        </w:rPr>
        <w:t>这种风格，对有可能。</w:t>
      </w:r>
    </w:p>
    <w:p>
      <w:pPr>
        <w:spacing w:before="240" w:after="240"/>
        <w:rPr>
          <w:rFonts w:ascii="宋体" w:eastAsia="宋体" w:hAnsi="宋体" w:cs="宋体"/>
          <w:sz w:val="24"/>
          <w:szCs w:val="24"/>
        </w:rPr>
      </w:pPr>
      <w:r>
        <w:rPr>
          <w:rFonts w:ascii="宋体" w:eastAsia="宋体" w:hAnsi="宋体" w:cs="宋体"/>
        </w:rPr>
        <w:t>说话人1 40:25</w:t>
      </w:r>
      <w:r>
        <w:rPr>
          <w:rFonts w:ascii="宋体" w:eastAsia="宋体" w:hAnsi="宋体" w:cs="宋体"/>
        </w:rPr>
        <w:br/>
      </w:r>
      <w:r>
        <w:rPr>
          <w:rFonts w:ascii="宋体" w:eastAsia="宋体" w:hAnsi="宋体" w:cs="宋体"/>
        </w:rPr>
        <w:t>说实话一开始进去就女的，然后一看小清新我觉得还可以，虽然房子也挺老的，是因为三环里都是老房子，但是感觉。</w:t>
      </w:r>
    </w:p>
    <w:p>
      <w:pPr>
        <w:spacing w:before="240" w:after="240"/>
        <w:rPr>
          <w:rFonts w:ascii="宋体" w:eastAsia="宋体" w:hAnsi="宋体" w:cs="宋体"/>
          <w:sz w:val="24"/>
          <w:szCs w:val="24"/>
        </w:rPr>
      </w:pPr>
      <w:r>
        <w:rPr>
          <w:rFonts w:ascii="宋体" w:eastAsia="宋体" w:hAnsi="宋体" w:cs="宋体"/>
        </w:rPr>
        <w:t>说话人3 40:35</w:t>
      </w:r>
      <w:r>
        <w:rPr>
          <w:rFonts w:ascii="宋体" w:eastAsia="宋体" w:hAnsi="宋体" w:cs="宋体"/>
        </w:rPr>
        <w:br/>
      </w:r>
      <w:r>
        <w:rPr>
          <w:rFonts w:ascii="宋体" w:eastAsia="宋体" w:hAnsi="宋体" w:cs="宋体"/>
        </w:rPr>
        <w:t>里面大概一半以上才能我自己出。后来产品线分的比较细，可能越来越多了，</w:t>
      </w:r>
    </w:p>
    <w:p>
      <w:pPr>
        <w:spacing w:before="240" w:after="240"/>
        <w:rPr>
          <w:rFonts w:ascii="宋体" w:eastAsia="宋体" w:hAnsi="宋体" w:cs="宋体"/>
          <w:sz w:val="24"/>
          <w:szCs w:val="24"/>
        </w:rPr>
      </w:pPr>
      <w:r>
        <w:rPr>
          <w:rFonts w:ascii="宋体" w:eastAsia="宋体" w:hAnsi="宋体" w:cs="宋体"/>
        </w:rPr>
        <w:t>说话人2 40:46</w:t>
      </w:r>
      <w:r>
        <w:rPr>
          <w:rFonts w:ascii="宋体" w:eastAsia="宋体" w:hAnsi="宋体" w:cs="宋体"/>
        </w:rPr>
        <w:br/>
      </w:r>
      <w:r>
        <w:rPr>
          <w:rFonts w:ascii="宋体" w:eastAsia="宋体" w:hAnsi="宋体" w:cs="宋体"/>
        </w:rPr>
        <w:t>我们该吃吃喝写喝点东西。</w:t>
      </w:r>
    </w:p>
    <w:p>
      <w:pPr>
        <w:spacing w:before="240" w:after="240"/>
        <w:rPr>
          <w:rFonts w:ascii="宋体" w:eastAsia="宋体" w:hAnsi="宋体" w:cs="宋体"/>
          <w:sz w:val="24"/>
          <w:szCs w:val="24"/>
        </w:rPr>
      </w:pPr>
      <w:r>
        <w:rPr>
          <w:rFonts w:ascii="宋体" w:eastAsia="宋体" w:hAnsi="宋体" w:cs="宋体"/>
        </w:rPr>
        <w:t>说话人1 40:49</w:t>
      </w:r>
      <w:r>
        <w:rPr>
          <w:rFonts w:ascii="宋体" w:eastAsia="宋体" w:hAnsi="宋体" w:cs="宋体"/>
        </w:rPr>
        <w:br/>
      </w:r>
      <w:r>
        <w:rPr>
          <w:rFonts w:ascii="宋体" w:eastAsia="宋体" w:hAnsi="宋体" w:cs="宋体"/>
        </w:rPr>
        <w:t>好，</w:t>
      </w:r>
    </w:p>
    <w:p>
      <w:pPr>
        <w:spacing w:before="240" w:after="240"/>
        <w:rPr>
          <w:rFonts w:ascii="宋体" w:eastAsia="宋体" w:hAnsi="宋体" w:cs="宋体"/>
          <w:sz w:val="24"/>
          <w:szCs w:val="24"/>
        </w:rPr>
      </w:pPr>
      <w:r>
        <w:rPr>
          <w:rFonts w:ascii="宋体" w:eastAsia="宋体" w:hAnsi="宋体" w:cs="宋体"/>
        </w:rPr>
        <w:t>说话人2 40:53</w:t>
      </w:r>
      <w:r>
        <w:rPr>
          <w:rFonts w:ascii="宋体" w:eastAsia="宋体" w:hAnsi="宋体" w:cs="宋体"/>
        </w:rPr>
        <w:br/>
      </w:r>
      <w:r>
        <w:rPr>
          <w:rFonts w:ascii="宋体" w:eastAsia="宋体" w:hAnsi="宋体" w:cs="宋体"/>
        </w:rPr>
        <w:t>谢谢。</w:t>
      </w:r>
    </w:p>
    <w:p>
      <w:pPr>
        <w:spacing w:before="240" w:after="240"/>
        <w:rPr>
          <w:rFonts w:ascii="宋体" w:eastAsia="宋体" w:hAnsi="宋体" w:cs="宋体"/>
          <w:sz w:val="24"/>
          <w:szCs w:val="24"/>
        </w:rPr>
      </w:pPr>
      <w:r>
        <w:rPr>
          <w:rFonts w:ascii="宋体" w:eastAsia="宋体" w:hAnsi="宋体" w:cs="宋体"/>
        </w:rPr>
        <w:t>说话人1 40:54</w:t>
      </w:r>
      <w:r>
        <w:rPr>
          <w:rFonts w:ascii="宋体" w:eastAsia="宋体" w:hAnsi="宋体" w:cs="宋体"/>
        </w:rPr>
        <w:br/>
      </w:r>
      <w:r>
        <w:rPr>
          <w:rFonts w:ascii="宋体" w:eastAsia="宋体" w:hAnsi="宋体" w:cs="宋体"/>
        </w:rPr>
        <w:t>对，其实跟方总也是比较一下，好，</w:t>
      </w:r>
    </w:p>
    <w:p>
      <w:pPr>
        <w:spacing w:before="240" w:after="240"/>
        <w:rPr>
          <w:rFonts w:ascii="宋体" w:eastAsia="宋体" w:hAnsi="宋体" w:cs="宋体"/>
          <w:sz w:val="24"/>
          <w:szCs w:val="24"/>
        </w:rPr>
      </w:pPr>
      <w:r>
        <w:rPr>
          <w:rFonts w:ascii="宋体" w:eastAsia="宋体" w:hAnsi="宋体" w:cs="宋体"/>
        </w:rPr>
        <w:t>说话人2 41:01</w:t>
      </w:r>
      <w:r>
        <w:rPr>
          <w:rFonts w:ascii="宋体" w:eastAsia="宋体" w:hAnsi="宋体" w:cs="宋体"/>
        </w:rPr>
        <w:br/>
      </w:r>
      <w:r>
        <w:rPr>
          <w:rFonts w:ascii="宋体" w:eastAsia="宋体" w:hAnsi="宋体" w:cs="宋体"/>
        </w:rPr>
        <w:t>1月份可以流动的。</w:t>
      </w:r>
    </w:p>
    <w:p>
      <w:pPr>
        <w:spacing w:before="240" w:after="240"/>
        <w:rPr>
          <w:rFonts w:ascii="宋体" w:eastAsia="宋体" w:hAnsi="宋体" w:cs="宋体"/>
          <w:sz w:val="24"/>
          <w:szCs w:val="24"/>
        </w:rPr>
      </w:pPr>
      <w:r>
        <w:rPr>
          <w:rFonts w:ascii="宋体" w:eastAsia="宋体" w:hAnsi="宋体" w:cs="宋体"/>
        </w:rPr>
        <w:t>说话人1 41:04</w:t>
      </w:r>
      <w:r>
        <w:rPr>
          <w:rFonts w:ascii="宋体" w:eastAsia="宋体" w:hAnsi="宋体" w:cs="宋体"/>
        </w:rPr>
        <w:br/>
      </w:r>
      <w:r>
        <w:rPr>
          <w:rFonts w:ascii="宋体" w:eastAsia="宋体" w:hAnsi="宋体" w:cs="宋体"/>
        </w:rPr>
        <w:t>对，我是网贷还是什么的事儿。</w:t>
      </w:r>
    </w:p>
    <w:p>
      <w:pPr>
        <w:spacing w:before="240" w:after="240"/>
        <w:rPr>
          <w:rFonts w:ascii="宋体" w:eastAsia="宋体" w:hAnsi="宋体" w:cs="宋体"/>
          <w:sz w:val="24"/>
          <w:szCs w:val="24"/>
        </w:rPr>
      </w:pPr>
      <w:r>
        <w:rPr>
          <w:rFonts w:ascii="宋体" w:eastAsia="宋体" w:hAnsi="宋体" w:cs="宋体"/>
        </w:rPr>
        <w:t>说话人2 41:11</w:t>
      </w:r>
      <w:r>
        <w:rPr>
          <w:rFonts w:ascii="宋体" w:eastAsia="宋体" w:hAnsi="宋体" w:cs="宋体"/>
        </w:rPr>
        <w:br/>
      </w:r>
      <w:r>
        <w:rPr>
          <w:rFonts w:ascii="宋体" w:eastAsia="宋体" w:hAnsi="宋体" w:cs="宋体"/>
        </w:rPr>
        <w:t>不是说是也是同业调研，同业，然后房贷那块是不是不同类的人做了几个银行不了解，</w:t>
      </w:r>
    </w:p>
    <w:p>
      <w:pPr>
        <w:spacing w:before="240" w:after="240"/>
        <w:rPr>
          <w:rFonts w:ascii="宋体" w:eastAsia="宋体" w:hAnsi="宋体" w:cs="宋体"/>
          <w:sz w:val="24"/>
          <w:szCs w:val="24"/>
        </w:rPr>
      </w:pPr>
      <w:r>
        <w:rPr>
          <w:rFonts w:ascii="宋体" w:eastAsia="宋体" w:hAnsi="宋体" w:cs="宋体"/>
        </w:rPr>
        <w:t>说话人1 41:21</w:t>
      </w:r>
      <w:r>
        <w:rPr>
          <w:rFonts w:ascii="宋体" w:eastAsia="宋体" w:hAnsi="宋体" w:cs="宋体"/>
        </w:rPr>
        <w:br/>
      </w:r>
      <w:r>
        <w:rPr>
          <w:rFonts w:ascii="宋体" w:eastAsia="宋体" w:hAnsi="宋体" w:cs="宋体"/>
        </w:rPr>
        <w:t>那会开始冲突了，一般怎么讲？就是营销策略、展示策略、定价策略，</w:t>
      </w:r>
    </w:p>
    <w:p>
      <w:pPr>
        <w:spacing w:before="240" w:after="240"/>
        <w:rPr>
          <w:rFonts w:ascii="宋体" w:eastAsia="宋体" w:hAnsi="宋体" w:cs="宋体"/>
          <w:sz w:val="24"/>
          <w:szCs w:val="24"/>
        </w:rPr>
      </w:pPr>
      <w:r>
        <w:rPr>
          <w:rFonts w:ascii="宋体" w:eastAsia="宋体" w:hAnsi="宋体" w:cs="宋体"/>
        </w:rPr>
        <w:t>说话人2 41:29</w:t>
      </w:r>
      <w:r>
        <w:rPr>
          <w:rFonts w:ascii="宋体" w:eastAsia="宋体" w:hAnsi="宋体" w:cs="宋体"/>
        </w:rPr>
        <w:br/>
      </w:r>
      <w:r>
        <w:rPr>
          <w:rFonts w:ascii="宋体" w:eastAsia="宋体" w:hAnsi="宋体" w:cs="宋体"/>
        </w:rPr>
        <w:t>我们聊的都是产品策略，流程，我们聊的产品流程和卖点，其实都是围绕着产品来做，因为产品是最核心的。营销主要是你如果产品的竞争力强的话，其实你营销策略就出来了，营销也是产品营销，因为这个东西的房子核心模式是要花到产品里面去，你们单独去聊，然后您这边是有点就是说可能也不希望银行的价格定的太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对，我觉得正常一点，因为是看上了大概多少。</w:t>
      </w:r>
    </w:p>
    <w:p>
      <w:pPr>
        <w:spacing w:before="240" w:after="240"/>
        <w:rPr>
          <w:rFonts w:ascii="宋体" w:eastAsia="宋体" w:hAnsi="宋体" w:cs="宋体"/>
          <w:sz w:val="24"/>
          <w:szCs w:val="24"/>
        </w:rPr>
      </w:pPr>
      <w:r>
        <w:rPr>
          <w:rFonts w:ascii="宋体" w:eastAsia="宋体" w:hAnsi="宋体" w:cs="宋体"/>
        </w:rPr>
        <w:t>说话人3 42:02</w:t>
      </w:r>
      <w:r>
        <w:rPr>
          <w:rFonts w:ascii="宋体" w:eastAsia="宋体" w:hAnsi="宋体" w:cs="宋体"/>
        </w:rPr>
        <w:br/>
      </w:r>
      <w:r>
        <w:rPr>
          <w:rFonts w:ascii="宋体" w:eastAsia="宋体" w:hAnsi="宋体" w:cs="宋体"/>
        </w:rPr>
        <w:t>我觉得这样很好，我看一下，我说咱们要吃的意思就是您看这个。</w:t>
      </w:r>
    </w:p>
    <w:p>
      <w:pPr>
        <w:spacing w:before="240" w:after="240"/>
        <w:rPr>
          <w:rFonts w:ascii="宋体" w:eastAsia="宋体" w:hAnsi="宋体" w:cs="宋体"/>
          <w:sz w:val="24"/>
          <w:szCs w:val="24"/>
        </w:rPr>
      </w:pPr>
      <w:r>
        <w:rPr>
          <w:rFonts w:ascii="宋体" w:eastAsia="宋体" w:hAnsi="宋体" w:cs="宋体"/>
        </w:rPr>
        <w:t>说话人2 42:07</w:t>
      </w:r>
      <w:r>
        <w:rPr>
          <w:rFonts w:ascii="宋体" w:eastAsia="宋体" w:hAnsi="宋体" w:cs="宋体"/>
        </w:rPr>
        <w:br/>
      </w:r>
      <w:r>
        <w:rPr>
          <w:rFonts w:ascii="宋体" w:eastAsia="宋体" w:hAnsi="宋体" w:cs="宋体"/>
        </w:rPr>
        <w:t>叫审核通过率不行，比如说利息和通过率应该是成一个正的公司。</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们有一个机会，因为他去掉的客户有可能不符合我们行业交通政策了解，但是我留下来的客户是希望我从他身上获得多少的，但是包括区域应该波动还是高一点，我就说要给别人钱等等，我要做过半个小时。</w:t>
      </w:r>
    </w:p>
    <w:p>
      <w:pPr>
        <w:spacing w:before="240" w:after="240"/>
        <w:rPr>
          <w:rFonts w:ascii="宋体" w:eastAsia="宋体" w:hAnsi="宋体" w:cs="宋体"/>
          <w:sz w:val="24"/>
          <w:szCs w:val="24"/>
        </w:rPr>
      </w:pPr>
      <w:r>
        <w:rPr>
          <w:rFonts w:ascii="宋体" w:eastAsia="宋体" w:hAnsi="宋体" w:cs="宋体"/>
        </w:rPr>
        <w:t>说话人1 42:40</w:t>
      </w:r>
      <w:r>
        <w:rPr>
          <w:rFonts w:ascii="宋体" w:eastAsia="宋体" w:hAnsi="宋体" w:cs="宋体"/>
        </w:rPr>
        <w:br/>
      </w:r>
      <w:r>
        <w:rPr>
          <w:rFonts w:ascii="宋体" w:eastAsia="宋体" w:hAnsi="宋体" w:cs="宋体"/>
        </w:rPr>
        <w:t>我说是从他知道吴总知道我从地儿开车过来车。</w:t>
      </w:r>
    </w:p>
    <w:p>
      <w:pPr>
        <w:spacing w:before="240" w:after="240"/>
        <w:rPr>
          <w:rFonts w:ascii="宋体" w:eastAsia="宋体" w:hAnsi="宋体" w:cs="宋体"/>
          <w:sz w:val="24"/>
          <w:szCs w:val="24"/>
        </w:rPr>
      </w:pPr>
      <w:r>
        <w:rPr>
          <w:rFonts w:ascii="宋体" w:eastAsia="宋体" w:hAnsi="宋体" w:cs="宋体"/>
        </w:rPr>
        <w:t>说话人3 42:46</w:t>
      </w:r>
      <w:r>
        <w:rPr>
          <w:rFonts w:ascii="宋体" w:eastAsia="宋体" w:hAnsi="宋体" w:cs="宋体"/>
        </w:rPr>
        <w:br/>
      </w:r>
      <w:r>
        <w:rPr>
          <w:rFonts w:ascii="宋体" w:eastAsia="宋体" w:hAnsi="宋体" w:cs="宋体"/>
        </w:rPr>
        <w:t>非常的正常，意思的话对好像是刚问的，要不等一下我们也要去理解应该怎么样。</w:t>
      </w:r>
    </w:p>
    <w:p>
      <w:pPr>
        <w:spacing w:before="240" w:after="240"/>
        <w:rPr>
          <w:rFonts w:ascii="宋体" w:eastAsia="宋体" w:hAnsi="宋体" w:cs="宋体"/>
          <w:sz w:val="24"/>
          <w:szCs w:val="24"/>
        </w:rPr>
      </w:pPr>
      <w:r>
        <w:rPr>
          <w:rFonts w:ascii="宋体" w:eastAsia="宋体" w:hAnsi="宋体" w:cs="宋体"/>
        </w:rPr>
        <w:t>说话人2 42:55</w:t>
      </w:r>
      <w:r>
        <w:rPr>
          <w:rFonts w:ascii="宋体" w:eastAsia="宋体" w:hAnsi="宋体" w:cs="宋体"/>
        </w:rPr>
        <w:br/>
      </w:r>
      <w:r>
        <w:rPr>
          <w:rFonts w:ascii="宋体" w:eastAsia="宋体" w:hAnsi="宋体" w:cs="宋体"/>
        </w:rPr>
        <w:t>怎么说。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赵部长好像说目前很重要，风险是比较低，在北京有两套房子拿出来出租的，怎么做的？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其实有房子都可以有吗？都在那，像您看您做这么多装修，它一般分布是在哪个地方？哪个地方？不是，不过我的意思是郊区的多，国外的多，还是说环内的多，区内的多，城北它是北、北、五环内的三个方面。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还可以，对都是房价的。因为那个时候他没必要去，他装出来有两份对他也可能会聊会儿。</w:t>
      </w:r>
    </w:p>
    <w:p>
      <w:pPr>
        <w:spacing w:before="240" w:after="240"/>
        <w:rPr>
          <w:rFonts w:ascii="宋体" w:eastAsia="宋体" w:hAnsi="宋体" w:cs="宋体"/>
          <w:sz w:val="24"/>
          <w:szCs w:val="24"/>
        </w:rPr>
      </w:pPr>
      <w:r>
        <w:rPr>
          <w:rFonts w:ascii="宋体" w:eastAsia="宋体" w:hAnsi="宋体" w:cs="宋体"/>
        </w:rPr>
        <w:t>说话人3 43:33</w:t>
      </w:r>
      <w:r>
        <w:rPr>
          <w:rFonts w:ascii="宋体" w:eastAsia="宋体" w:hAnsi="宋体" w:cs="宋体"/>
        </w:rPr>
        <w:br/>
      </w:r>
      <w:r>
        <w:rPr>
          <w:rFonts w:ascii="宋体" w:eastAsia="宋体" w:hAnsi="宋体" w:cs="宋体"/>
        </w:rPr>
        <w:t>就是说他本来房子比较新，所以比较大部分是30万以上绝。</w:t>
      </w:r>
    </w:p>
    <w:p>
      <w:pPr>
        <w:spacing w:before="240" w:after="240"/>
        <w:rPr>
          <w:rFonts w:ascii="宋体" w:eastAsia="宋体" w:hAnsi="宋体" w:cs="宋体"/>
          <w:sz w:val="24"/>
          <w:szCs w:val="24"/>
        </w:rPr>
      </w:pPr>
      <w:r>
        <w:rPr>
          <w:rFonts w:ascii="宋体" w:eastAsia="宋体" w:hAnsi="宋体" w:cs="宋体"/>
        </w:rPr>
        <w:t>说话人2 43:38</w:t>
      </w:r>
      <w:r>
        <w:rPr>
          <w:rFonts w:ascii="宋体" w:eastAsia="宋体" w:hAnsi="宋体" w:cs="宋体"/>
        </w:rPr>
        <w:br/>
      </w:r>
      <w:r>
        <w:rPr>
          <w:rFonts w:ascii="宋体" w:eastAsia="宋体" w:hAnsi="宋体" w:cs="宋体"/>
        </w:rPr>
        <w:t>大产品。你要出租房他一定得5年之内地价得回本的，对都那么贵，没必要，再好了一个月涨2000块钱撑死了，对是吧？反正一年对一年三四万，5年之内大概15万人的极限，基本上北京的房子的极限装修的事情，对不对？你或者说在除非是那种接人接的特别大一点的户型，那种可能20万的20多万的也有差不多了，对，但是也基本上到北京基本上是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因为贝壳本身它做高端的还是少，高端资金还是少，像这样的人我也担心，但是他确实资质很好，他在北京有两套房，</w:t>
      </w:r>
    </w:p>
    <w:p>
      <w:pPr>
        <w:spacing w:before="240" w:after="240"/>
        <w:rPr>
          <w:rFonts w:ascii="宋体" w:eastAsia="宋体" w:hAnsi="宋体" w:cs="宋体"/>
          <w:sz w:val="24"/>
          <w:szCs w:val="24"/>
        </w:rPr>
      </w:pPr>
      <w:r>
        <w:rPr>
          <w:rFonts w:ascii="宋体" w:eastAsia="宋体" w:hAnsi="宋体" w:cs="宋体"/>
        </w:rPr>
        <w:t>说话人1 44:15</w:t>
      </w:r>
      <w:r>
        <w:rPr>
          <w:rFonts w:ascii="宋体" w:eastAsia="宋体" w:hAnsi="宋体" w:cs="宋体"/>
        </w:rPr>
        <w:br/>
      </w:r>
      <w:r>
        <w:rPr>
          <w:rFonts w:ascii="宋体" w:eastAsia="宋体" w:hAnsi="宋体" w:cs="宋体"/>
        </w:rPr>
        <w:t>但是我从。</w:t>
      </w:r>
    </w:p>
    <w:p>
      <w:pPr>
        <w:spacing w:before="240" w:after="240"/>
        <w:rPr>
          <w:rFonts w:ascii="宋体" w:eastAsia="宋体" w:hAnsi="宋体" w:cs="宋体"/>
          <w:sz w:val="24"/>
          <w:szCs w:val="24"/>
        </w:rPr>
      </w:pPr>
      <w:r>
        <w:rPr>
          <w:rFonts w:ascii="宋体" w:eastAsia="宋体" w:hAnsi="宋体" w:cs="宋体"/>
        </w:rPr>
        <w:t>说话人2 44:17</w:t>
      </w:r>
      <w:r>
        <w:rPr>
          <w:rFonts w:ascii="宋体" w:eastAsia="宋体" w:hAnsi="宋体" w:cs="宋体"/>
        </w:rPr>
        <w:br/>
      </w:r>
      <w:r>
        <w:rPr>
          <w:rFonts w:ascii="宋体" w:eastAsia="宋体" w:hAnsi="宋体" w:cs="宋体"/>
        </w:rPr>
        <w:t>数据层面我看不到它的数据。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他们还有收入，对，我给他说先边吃边聊，反正工作还是会等一下。</w:t>
      </w:r>
    </w:p>
    <w:p>
      <w:pPr>
        <w:spacing w:before="240" w:after="240"/>
        <w:rPr>
          <w:rFonts w:ascii="宋体" w:eastAsia="宋体" w:hAnsi="宋体" w:cs="宋体"/>
          <w:sz w:val="24"/>
          <w:szCs w:val="24"/>
        </w:rPr>
      </w:pPr>
      <w:r>
        <w:rPr>
          <w:rFonts w:ascii="宋体" w:eastAsia="宋体" w:hAnsi="宋体" w:cs="宋体"/>
        </w:rPr>
        <w:t>说话人1 44:26</w:t>
      </w:r>
      <w:r>
        <w:rPr>
          <w:rFonts w:ascii="宋体" w:eastAsia="宋体" w:hAnsi="宋体" w:cs="宋体"/>
        </w:rPr>
        <w:br/>
      </w:r>
      <w:r>
        <w:rPr>
          <w:rFonts w:ascii="宋体" w:eastAsia="宋体" w:hAnsi="宋体" w:cs="宋体"/>
        </w:rPr>
        <w:t>对先吃两口。</w:t>
      </w:r>
    </w:p>
    <w:p>
      <w:pPr>
        <w:spacing w:before="240" w:after="240"/>
        <w:rPr>
          <w:rFonts w:ascii="宋体" w:eastAsia="宋体" w:hAnsi="宋体" w:cs="宋体"/>
          <w:sz w:val="24"/>
          <w:szCs w:val="24"/>
        </w:rPr>
      </w:pPr>
      <w:r>
        <w:rPr>
          <w:rFonts w:ascii="宋体" w:eastAsia="宋体" w:hAnsi="宋体" w:cs="宋体"/>
        </w:rPr>
        <w:t>说话人3 44:28</w:t>
      </w:r>
      <w:r>
        <w:rPr>
          <w:rFonts w:ascii="宋体" w:eastAsia="宋体" w:hAnsi="宋体" w:cs="宋体"/>
        </w:rPr>
        <w:br/>
      </w:r>
      <w:r>
        <w:rPr>
          <w:rFonts w:ascii="宋体" w:eastAsia="宋体" w:hAnsi="宋体" w:cs="宋体"/>
        </w:rPr>
        <w:t>能聊几个别太快，他来了没得聊，</w:t>
      </w:r>
    </w:p>
    <w:p>
      <w:pPr>
        <w:spacing w:before="240" w:after="240"/>
        <w:rPr>
          <w:rFonts w:ascii="宋体" w:eastAsia="宋体" w:hAnsi="宋体" w:cs="宋体"/>
          <w:sz w:val="24"/>
          <w:szCs w:val="24"/>
        </w:rPr>
      </w:pPr>
      <w:r>
        <w:rPr>
          <w:rFonts w:ascii="宋体" w:eastAsia="宋体" w:hAnsi="宋体" w:cs="宋体"/>
        </w:rPr>
        <w:t>说话人1 44:30</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44:31</w:t>
      </w:r>
      <w:r>
        <w:rPr>
          <w:rFonts w:ascii="宋体" w:eastAsia="宋体" w:hAnsi="宋体" w:cs="宋体"/>
        </w:rPr>
        <w:br/>
      </w:r>
      <w:r>
        <w:rPr>
          <w:rFonts w:ascii="宋体" w:eastAsia="宋体" w:hAnsi="宋体" w:cs="宋体"/>
        </w:rPr>
        <w:t>我们聊点其他的也行。</w:t>
      </w:r>
    </w:p>
    <w:p>
      <w:pPr>
        <w:spacing w:before="240" w:after="240"/>
        <w:rPr>
          <w:rFonts w:ascii="宋体" w:eastAsia="宋体" w:hAnsi="宋体" w:cs="宋体"/>
          <w:sz w:val="24"/>
          <w:szCs w:val="24"/>
        </w:rPr>
      </w:pPr>
      <w:r>
        <w:rPr>
          <w:rFonts w:ascii="宋体" w:eastAsia="宋体" w:hAnsi="宋体" w:cs="宋体"/>
        </w:rPr>
        <w:t>说话人1 44:38</w:t>
      </w:r>
      <w:r>
        <w:rPr>
          <w:rFonts w:ascii="宋体" w:eastAsia="宋体" w:hAnsi="宋体" w:cs="宋体"/>
        </w:rPr>
        <w:br/>
      </w:r>
      <w:r>
        <w:rPr>
          <w:rFonts w:ascii="宋体" w:eastAsia="宋体" w:hAnsi="宋体" w:cs="宋体"/>
        </w:rPr>
        <w:t>出差要比在杭州不会太严重，我看不到他说。</w:t>
      </w:r>
    </w:p>
    <w:p>
      <w:pPr>
        <w:spacing w:before="240" w:after="240"/>
        <w:rPr>
          <w:rFonts w:ascii="宋体" w:eastAsia="宋体" w:hAnsi="宋体" w:cs="宋体"/>
          <w:sz w:val="24"/>
          <w:szCs w:val="24"/>
        </w:rPr>
      </w:pPr>
      <w:r>
        <w:rPr>
          <w:rFonts w:ascii="宋体" w:eastAsia="宋体" w:hAnsi="宋体" w:cs="宋体"/>
        </w:rPr>
        <w:t>说话人2 44:42</w:t>
      </w:r>
      <w:r>
        <w:rPr>
          <w:rFonts w:ascii="宋体" w:eastAsia="宋体" w:hAnsi="宋体" w:cs="宋体"/>
        </w:rPr>
        <w:br/>
      </w:r>
      <w:r>
        <w:rPr>
          <w:rFonts w:ascii="宋体" w:eastAsia="宋体" w:hAnsi="宋体" w:cs="宋体"/>
        </w:rPr>
        <w:t>我说过的手段就是查他社保公积金这种流水，对。他们发现他都是租房的收入是看不到的。说实话，其实很多客户就是老头老太太挺多的，他其实对我担心什么，你比如说到广东那边，其实没有书，他就靠住房，他要求在手上这种，我就担心我这边正常来审核的话，就是你自己真的我。</w:t>
      </w:r>
    </w:p>
    <w:p>
      <w:pPr>
        <w:spacing w:before="240" w:after="240"/>
        <w:rPr>
          <w:rFonts w:ascii="宋体" w:eastAsia="宋体" w:hAnsi="宋体" w:cs="宋体"/>
          <w:sz w:val="24"/>
          <w:szCs w:val="24"/>
        </w:rPr>
      </w:pPr>
      <w:r>
        <w:rPr>
          <w:rFonts w:ascii="宋体" w:eastAsia="宋体" w:hAnsi="宋体" w:cs="宋体"/>
        </w:rPr>
        <w:t>说话人1 45:13</w:t>
      </w:r>
      <w:r>
        <w:rPr>
          <w:rFonts w:ascii="宋体" w:eastAsia="宋体" w:hAnsi="宋体" w:cs="宋体"/>
        </w:rPr>
        <w:br/>
      </w:r>
      <w:r>
        <w:rPr>
          <w:rFonts w:ascii="宋体" w:eastAsia="宋体" w:hAnsi="宋体" w:cs="宋体"/>
        </w:rPr>
        <w:t>不好意思，我怕你们光聊先少吃一点，你一边吃一个，随便讲，你也。</w:t>
      </w:r>
    </w:p>
    <w:p>
      <w:pPr>
        <w:spacing w:before="240" w:after="240"/>
        <w:rPr>
          <w:rFonts w:ascii="宋体" w:eastAsia="宋体" w:hAnsi="宋体" w:cs="宋体"/>
          <w:sz w:val="24"/>
          <w:szCs w:val="24"/>
        </w:rPr>
      </w:pPr>
      <w:r>
        <w:rPr>
          <w:rFonts w:ascii="宋体" w:eastAsia="宋体" w:hAnsi="宋体" w:cs="宋体"/>
        </w:rPr>
        <w:t>说话人2 45:20</w:t>
      </w:r>
      <w:r>
        <w:rPr>
          <w:rFonts w:ascii="宋体" w:eastAsia="宋体" w:hAnsi="宋体" w:cs="宋体"/>
        </w:rPr>
        <w:br/>
      </w:r>
      <w:r>
        <w:rPr>
          <w:rFonts w:ascii="宋体" w:eastAsia="宋体" w:hAnsi="宋体" w:cs="宋体"/>
        </w:rPr>
        <w:t>跟他走到一串钥匙的那种老大人，我是看不到他的聪明的，就跟我正常的客户的画像是不一样的，但是这种是最正常的，房东的话，</w:t>
      </w:r>
    </w:p>
    <w:p>
      <w:pPr>
        <w:spacing w:before="240" w:after="240"/>
        <w:rPr>
          <w:rFonts w:ascii="宋体" w:eastAsia="宋体" w:hAnsi="宋体" w:cs="宋体"/>
          <w:sz w:val="24"/>
          <w:szCs w:val="24"/>
        </w:rPr>
      </w:pPr>
      <w:r>
        <w:rPr>
          <w:rFonts w:ascii="宋体" w:eastAsia="宋体" w:hAnsi="宋体" w:cs="宋体"/>
        </w:rPr>
        <w:t>说话人1 45:32</w:t>
      </w:r>
      <w:r>
        <w:rPr>
          <w:rFonts w:ascii="宋体" w:eastAsia="宋体" w:hAnsi="宋体" w:cs="宋体"/>
        </w:rPr>
        <w:br/>
      </w:r>
      <w:r>
        <w:rPr>
          <w:rFonts w:ascii="宋体" w:eastAsia="宋体" w:hAnsi="宋体" w:cs="宋体"/>
        </w:rPr>
        <w:t>对原来我们行里也出过，在我们做银行做按揭的客户再给他配一个消费贷，</w:t>
      </w:r>
    </w:p>
    <w:p>
      <w:pPr>
        <w:spacing w:before="240" w:after="240"/>
        <w:rPr>
          <w:rFonts w:ascii="宋体" w:eastAsia="宋体" w:hAnsi="宋体" w:cs="宋体"/>
          <w:sz w:val="24"/>
          <w:szCs w:val="24"/>
        </w:rPr>
      </w:pPr>
      <w:r>
        <w:rPr>
          <w:rFonts w:ascii="宋体" w:eastAsia="宋体" w:hAnsi="宋体" w:cs="宋体"/>
        </w:rPr>
        <w:t>说话人2 45:40</w:t>
      </w:r>
      <w:r>
        <w:rPr>
          <w:rFonts w:ascii="宋体" w:eastAsia="宋体" w:hAnsi="宋体" w:cs="宋体"/>
        </w:rPr>
        <w:br/>
      </w:r>
      <w:r>
        <w:rPr>
          <w:rFonts w:ascii="宋体" w:eastAsia="宋体" w:hAnsi="宋体" w:cs="宋体"/>
        </w:rPr>
        <w:t>卡一贷就。</w:t>
      </w:r>
    </w:p>
    <w:p>
      <w:pPr>
        <w:spacing w:before="240" w:after="240"/>
        <w:rPr>
          <w:rFonts w:ascii="宋体" w:eastAsia="宋体" w:hAnsi="宋体" w:cs="宋体"/>
          <w:sz w:val="24"/>
          <w:szCs w:val="24"/>
        </w:rPr>
      </w:pPr>
      <w:r>
        <w:rPr>
          <w:rFonts w:ascii="宋体" w:eastAsia="宋体" w:hAnsi="宋体" w:cs="宋体"/>
        </w:rPr>
        <w:t>说话人1 45:41</w:t>
      </w:r>
      <w:r>
        <w:rPr>
          <w:rFonts w:ascii="宋体" w:eastAsia="宋体" w:hAnsi="宋体" w:cs="宋体"/>
        </w:rPr>
        <w:br/>
      </w:r>
      <w:r>
        <w:rPr>
          <w:rFonts w:ascii="宋体" w:eastAsia="宋体" w:hAnsi="宋体" w:cs="宋体"/>
        </w:rPr>
        <w:t>感觉有点像两套房，</w:t>
      </w:r>
    </w:p>
    <w:p>
      <w:pPr>
        <w:spacing w:before="240" w:after="240"/>
        <w:rPr>
          <w:rFonts w:ascii="宋体" w:eastAsia="宋体" w:hAnsi="宋体" w:cs="宋体"/>
          <w:sz w:val="24"/>
          <w:szCs w:val="24"/>
        </w:rPr>
      </w:pPr>
      <w:r>
        <w:rPr>
          <w:rFonts w:ascii="宋体" w:eastAsia="宋体" w:hAnsi="宋体" w:cs="宋体"/>
        </w:rPr>
        <w:t>说话人2 45:45</w:t>
      </w:r>
      <w:r>
        <w:rPr>
          <w:rFonts w:ascii="宋体" w:eastAsia="宋体" w:hAnsi="宋体" w:cs="宋体"/>
        </w:rPr>
        <w:br/>
      </w:r>
      <w:r>
        <w:rPr>
          <w:rFonts w:ascii="宋体" w:eastAsia="宋体" w:hAnsi="宋体" w:cs="宋体"/>
        </w:rPr>
        <w:t>但是这个其实还好，我给你讲一个数据，叫租金代扣，就是咱们消费贷就另外一种形式叫租金代扣，农村里面扣相当于垫资的钱不知道我们到哪去。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租赁代扣解约的叫违约率比例，你不是解决的比例也并不是个位数的，然后违约率首先解决的比例是个位数的，第二是违约率也是个位数。你像一乘就是千分之1千分之1万分之几的这样，他违约发生的场景是什么？他的团队比如说中间有客户退租了，如何的服务什么的，产生一定的他要解决，你解决就不产生资金收益了，对，然后就是流水的不同给他过了。这个东西对咱来说其实没有影响咱们现在这种模式的影响。我说的其实就是最大的问题没有研发，因为前面一般来讲说他希望贝壳把他的租金打到这个客户的贷款账户上面，那是不是有点跟我们讲的贝壳资金在里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不一样，就是你看这个事儿是这样的，以后就是客户核心影响担心的是自己的征信。对，即使现在的这种供应链的模式其实是不让供应商起诉客户的，如果是有代账的，比如说如果有代账的情况下，其实贝壳本身是不支持的，是比较压着供应商企业客户的，即使是这种情况下的坏账率根本都维持一个很低的水平，对，是这么一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所以说其实你对客户质量这一块我觉得是ok的，就这样收费的，不客户质量，你讲是从结果来看达到风险部分，对。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我觉得我现在批示是从过程到结果，对，我要从头开始做过一段时间我才能看到这个结果，对，如果这样的话，我比如说还是说线上尽可能去拿到一些客户信息去加你的公共资源去，这个是所以我想如果是老大一点，我在想我不能给他们退休工资的，对，但是咱们的通过率还是一定要保持一个比较高的通过率，因为即使是市场上的消费贷，直接就给客户说了我们消费贷他就扫扫扫就是验验证的通过率都在百分之八九十，都在百分之八九十以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只是说我们之前没有做产品化的包装，所以说这个东西才能。</w:t>
      </w:r>
    </w:p>
    <w:p>
      <w:pPr>
        <w:spacing w:before="240" w:after="240"/>
        <w:rPr>
          <w:rFonts w:ascii="宋体" w:eastAsia="宋体" w:hAnsi="宋体" w:cs="宋体"/>
          <w:sz w:val="24"/>
          <w:szCs w:val="24"/>
        </w:rPr>
      </w:pPr>
      <w:r>
        <w:rPr>
          <w:rFonts w:ascii="宋体" w:eastAsia="宋体" w:hAnsi="宋体" w:cs="宋体"/>
        </w:rPr>
        <w:t>说话人1 48:10</w:t>
      </w:r>
      <w:r>
        <w:rPr>
          <w:rFonts w:ascii="宋体" w:eastAsia="宋体" w:hAnsi="宋体" w:cs="宋体"/>
        </w:rPr>
        <w:br/>
      </w:r>
      <w:r>
        <w:rPr>
          <w:rFonts w:ascii="宋体" w:eastAsia="宋体" w:hAnsi="宋体" w:cs="宋体"/>
        </w:rPr>
        <w:t>他就不请假了，就这些做装修的这些业主，他以前有房租的收入吗？</w:t>
      </w:r>
    </w:p>
    <w:p>
      <w:pPr>
        <w:spacing w:before="240" w:after="240"/>
        <w:rPr>
          <w:rFonts w:ascii="宋体" w:eastAsia="宋体" w:hAnsi="宋体" w:cs="宋体"/>
          <w:sz w:val="24"/>
          <w:szCs w:val="24"/>
        </w:rPr>
      </w:pPr>
      <w:r>
        <w:rPr>
          <w:rFonts w:ascii="宋体" w:eastAsia="宋体" w:hAnsi="宋体" w:cs="宋体"/>
        </w:rPr>
        <w:t>说话人2 48:16</w:t>
      </w:r>
      <w:r>
        <w:rPr>
          <w:rFonts w:ascii="宋体" w:eastAsia="宋体" w:hAnsi="宋体" w:cs="宋体"/>
        </w:rPr>
        <w:br/>
      </w:r>
      <w:r>
        <w:rPr>
          <w:rFonts w:ascii="宋体" w:eastAsia="宋体" w:hAnsi="宋体" w:cs="宋体"/>
        </w:rPr>
        <w:t>应该也有，这个事什么人都有，什么人都有，但是大部分人在北京的这有房，人基本上他的收入还是比较可以的。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赵总讲说他贝壳的房子觉得。</w:t>
      </w:r>
    </w:p>
    <w:p>
      <w:pPr>
        <w:spacing w:before="240" w:after="240"/>
        <w:rPr>
          <w:rFonts w:ascii="宋体" w:eastAsia="宋体" w:hAnsi="宋体" w:cs="宋体"/>
          <w:sz w:val="24"/>
          <w:szCs w:val="24"/>
        </w:rPr>
      </w:pPr>
      <w:r>
        <w:rPr>
          <w:rFonts w:ascii="宋体" w:eastAsia="宋体" w:hAnsi="宋体" w:cs="宋体"/>
        </w:rPr>
        <w:t>说话人1 48:45</w:t>
      </w:r>
      <w:r>
        <w:rPr>
          <w:rFonts w:ascii="宋体" w:eastAsia="宋体" w:hAnsi="宋体" w:cs="宋体"/>
        </w:rPr>
        <w:br/>
      </w:r>
      <w:r>
        <w:rPr>
          <w:rFonts w:ascii="宋体" w:eastAsia="宋体" w:hAnsi="宋体" w:cs="宋体"/>
        </w:rPr>
        <w:t>很快，</w:t>
      </w:r>
    </w:p>
    <w:p>
      <w:pPr>
        <w:spacing w:before="240" w:after="240"/>
        <w:rPr>
          <w:rFonts w:ascii="宋体" w:eastAsia="宋体" w:hAnsi="宋体" w:cs="宋体"/>
          <w:sz w:val="24"/>
          <w:szCs w:val="24"/>
        </w:rPr>
      </w:pPr>
      <w:r>
        <w:rPr>
          <w:rFonts w:ascii="宋体" w:eastAsia="宋体" w:hAnsi="宋体" w:cs="宋体"/>
        </w:rPr>
        <w:t>说话人2 48:46</w:t>
      </w:r>
      <w:r>
        <w:rPr>
          <w:rFonts w:ascii="宋体" w:eastAsia="宋体" w:hAnsi="宋体" w:cs="宋体"/>
        </w:rPr>
        <w:br/>
      </w:r>
      <w:r>
        <w:rPr>
          <w:rFonts w:ascii="宋体" w:eastAsia="宋体" w:hAnsi="宋体" w:cs="宋体"/>
        </w:rPr>
        <w:t>我觉得我们大概可能7天之内。</w:t>
      </w:r>
    </w:p>
    <w:p>
      <w:pPr>
        <w:spacing w:before="240" w:after="240"/>
        <w:rPr>
          <w:rFonts w:ascii="宋体" w:eastAsia="宋体" w:hAnsi="宋体" w:cs="宋体"/>
          <w:sz w:val="24"/>
          <w:szCs w:val="24"/>
        </w:rPr>
      </w:pPr>
      <w:r>
        <w:rPr>
          <w:rFonts w:ascii="宋体" w:eastAsia="宋体" w:hAnsi="宋体" w:cs="宋体"/>
        </w:rPr>
        <w:t>说话人1 48:49</w:t>
      </w:r>
      <w:r>
        <w:rPr>
          <w:rFonts w:ascii="宋体" w:eastAsia="宋体" w:hAnsi="宋体" w:cs="宋体"/>
        </w:rPr>
        <w:br/>
      </w:r>
      <w:r>
        <w:rPr>
          <w:rFonts w:ascii="宋体" w:eastAsia="宋体" w:hAnsi="宋体" w:cs="宋体"/>
        </w:rPr>
        <w:t>不能租出去。</w:t>
      </w:r>
    </w:p>
    <w:p>
      <w:pPr>
        <w:spacing w:before="240" w:after="240"/>
        <w:rPr>
          <w:rFonts w:ascii="宋体" w:eastAsia="宋体" w:hAnsi="宋体" w:cs="宋体"/>
          <w:sz w:val="24"/>
          <w:szCs w:val="24"/>
        </w:rPr>
      </w:pPr>
      <w:r>
        <w:rPr>
          <w:rFonts w:ascii="宋体" w:eastAsia="宋体" w:hAnsi="宋体" w:cs="宋体"/>
        </w:rPr>
        <w:t>说话人2 48:50</w:t>
      </w:r>
      <w:r>
        <w:rPr>
          <w:rFonts w:ascii="宋体" w:eastAsia="宋体" w:hAnsi="宋体" w:cs="宋体"/>
        </w:rPr>
        <w:br/>
      </w:r>
      <w:r>
        <w:rPr>
          <w:rFonts w:ascii="宋体" w:eastAsia="宋体" w:hAnsi="宋体" w:cs="宋体"/>
        </w:rPr>
        <w:t>对催化的速度是比较快的，是。</w:t>
      </w:r>
    </w:p>
    <w:p>
      <w:pPr>
        <w:spacing w:before="240" w:after="240"/>
        <w:rPr>
          <w:rFonts w:ascii="宋体" w:eastAsia="宋体" w:hAnsi="宋体" w:cs="宋体"/>
          <w:sz w:val="24"/>
          <w:szCs w:val="24"/>
        </w:rPr>
      </w:pPr>
      <w:r>
        <w:rPr>
          <w:rFonts w:ascii="宋体" w:eastAsia="宋体" w:hAnsi="宋体" w:cs="宋体"/>
        </w:rPr>
        <w:t>说话人1 48:54</w:t>
      </w:r>
      <w:r>
        <w:rPr>
          <w:rFonts w:ascii="宋体" w:eastAsia="宋体" w:hAnsi="宋体" w:cs="宋体"/>
        </w:rPr>
        <w:br/>
      </w:r>
      <w:r>
        <w:rPr>
          <w:rFonts w:ascii="宋体" w:eastAsia="宋体" w:hAnsi="宋体" w:cs="宋体"/>
        </w:rPr>
        <w:t>北京房子也不出租是吧？</w:t>
      </w:r>
    </w:p>
    <w:p>
      <w:pPr>
        <w:spacing w:before="240" w:after="240"/>
        <w:rPr>
          <w:rFonts w:ascii="宋体" w:eastAsia="宋体" w:hAnsi="宋体" w:cs="宋体"/>
          <w:sz w:val="24"/>
          <w:szCs w:val="24"/>
        </w:rPr>
      </w:pPr>
      <w:r>
        <w:rPr>
          <w:rFonts w:ascii="宋体" w:eastAsia="宋体" w:hAnsi="宋体" w:cs="宋体"/>
        </w:rPr>
        <w:t>说话人2 48:56</w:t>
      </w:r>
      <w:r>
        <w:rPr>
          <w:rFonts w:ascii="宋体" w:eastAsia="宋体" w:hAnsi="宋体" w:cs="宋体"/>
        </w:rPr>
        <w:br/>
      </w:r>
      <w:r>
        <w:rPr>
          <w:rFonts w:ascii="宋体" w:eastAsia="宋体" w:hAnsi="宋体" w:cs="宋体"/>
        </w:rPr>
        <w:t>对，这几年其实还算不好，可能，但是也很快，有的城市不一样，他在北京上海这种广东这种人口流入还是比较多的城市，对不对？一线城市也尤其是好房子，因为北京比较高的房子它真的很好，</w:t>
      </w:r>
    </w:p>
    <w:p>
      <w:pPr>
        <w:spacing w:before="240" w:after="240"/>
        <w:rPr>
          <w:rFonts w:ascii="宋体" w:eastAsia="宋体" w:hAnsi="宋体" w:cs="宋体"/>
          <w:sz w:val="24"/>
          <w:szCs w:val="24"/>
        </w:rPr>
      </w:pPr>
      <w:r>
        <w:rPr>
          <w:rFonts w:ascii="宋体" w:eastAsia="宋体" w:hAnsi="宋体" w:cs="宋体"/>
        </w:rPr>
        <w:t>说话人1 49:16</w:t>
      </w:r>
      <w:r>
        <w:rPr>
          <w:rFonts w:ascii="宋体" w:eastAsia="宋体" w:hAnsi="宋体" w:cs="宋体"/>
        </w:rPr>
        <w:br/>
      </w:r>
      <w:r>
        <w:rPr>
          <w:rFonts w:ascii="宋体" w:eastAsia="宋体" w:hAnsi="宋体" w:cs="宋体"/>
        </w:rPr>
        <w:t>中国的房子比较适合年轻人，现在。</w:t>
      </w:r>
    </w:p>
    <w:p>
      <w:pPr>
        <w:spacing w:before="240" w:after="240"/>
        <w:rPr>
          <w:rFonts w:ascii="宋体" w:eastAsia="宋体" w:hAnsi="宋体" w:cs="宋体"/>
          <w:sz w:val="24"/>
          <w:szCs w:val="24"/>
        </w:rPr>
      </w:pPr>
      <w:r>
        <w:rPr>
          <w:rFonts w:ascii="宋体" w:eastAsia="宋体" w:hAnsi="宋体" w:cs="宋体"/>
        </w:rPr>
        <w:t>说话人2 49:21</w:t>
      </w:r>
      <w:r>
        <w:rPr>
          <w:rFonts w:ascii="宋体" w:eastAsia="宋体" w:hAnsi="宋体" w:cs="宋体"/>
        </w:rPr>
        <w:br/>
      </w:r>
      <w:r>
        <w:rPr>
          <w:rFonts w:ascii="宋体" w:eastAsia="宋体" w:hAnsi="宋体" w:cs="宋体"/>
        </w:rPr>
        <w:t>对，因为它是有稀缺性的。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举个例子，比如说一个小区一个老旧小区，那地址其实很好的专业，没有办法去，他每个月释放60万来那么多房子全是空房子，你说一套他就是唯一的一个好房子，涨了多少钱的这个东西，他一看你满意了是吧？对你特别对。</w:t>
      </w:r>
    </w:p>
    <w:p>
      <w:pPr>
        <w:spacing w:before="240" w:after="240"/>
        <w:rPr>
          <w:rFonts w:ascii="宋体" w:eastAsia="宋体" w:hAnsi="宋体" w:cs="宋体"/>
          <w:sz w:val="24"/>
          <w:szCs w:val="24"/>
        </w:rPr>
      </w:pPr>
      <w:r>
        <w:rPr>
          <w:rFonts w:ascii="宋体" w:eastAsia="宋体" w:hAnsi="宋体" w:cs="宋体"/>
        </w:rPr>
        <w:t>说话人1 49:39</w:t>
      </w:r>
      <w:r>
        <w:rPr>
          <w:rFonts w:ascii="宋体" w:eastAsia="宋体" w:hAnsi="宋体" w:cs="宋体"/>
        </w:rPr>
        <w:br/>
      </w:r>
      <w:r>
        <w:rPr>
          <w:rFonts w:ascii="宋体" w:eastAsia="宋体" w:hAnsi="宋体" w:cs="宋体"/>
        </w:rPr>
        <w:t>对也特别明显，我租过房就一堆老破小里面，然后突然发现装修感觉像一个自己的完全不一样，多花那点钱就感觉还是性价比高。</w:t>
      </w:r>
    </w:p>
    <w:p>
      <w:pPr>
        <w:spacing w:before="240" w:after="240"/>
        <w:rPr>
          <w:rFonts w:ascii="宋体" w:eastAsia="宋体" w:hAnsi="宋体" w:cs="宋体"/>
          <w:sz w:val="24"/>
          <w:szCs w:val="24"/>
        </w:rPr>
      </w:pPr>
      <w:r>
        <w:rPr>
          <w:rFonts w:ascii="宋体" w:eastAsia="宋体" w:hAnsi="宋体" w:cs="宋体"/>
        </w:rPr>
        <w:t>说话人2 49:51</w:t>
      </w:r>
      <w:r>
        <w:rPr>
          <w:rFonts w:ascii="宋体" w:eastAsia="宋体" w:hAnsi="宋体" w:cs="宋体"/>
        </w:rPr>
        <w:br/>
      </w:r>
      <w:r>
        <w:rPr>
          <w:rFonts w:ascii="宋体" w:eastAsia="宋体" w:hAnsi="宋体" w:cs="宋体"/>
        </w:rPr>
        <w:t>对我底下员工也是。</w:t>
      </w:r>
    </w:p>
    <w:p>
      <w:pPr>
        <w:spacing w:before="240" w:after="240"/>
        <w:rPr>
          <w:rFonts w:ascii="宋体" w:eastAsia="宋体" w:hAnsi="宋体" w:cs="宋体"/>
          <w:sz w:val="24"/>
          <w:szCs w:val="24"/>
        </w:rPr>
      </w:pPr>
      <w:r>
        <w:rPr>
          <w:rFonts w:ascii="宋体" w:eastAsia="宋体" w:hAnsi="宋体" w:cs="宋体"/>
        </w:rPr>
        <w:t>说话人3 49:52</w:t>
      </w:r>
      <w:r>
        <w:rPr>
          <w:rFonts w:ascii="宋体" w:eastAsia="宋体" w:hAnsi="宋体" w:cs="宋体"/>
        </w:rPr>
        <w:br/>
      </w:r>
      <w:r>
        <w:rPr>
          <w:rFonts w:ascii="宋体" w:eastAsia="宋体" w:hAnsi="宋体" w:cs="宋体"/>
        </w:rPr>
        <w:t>基本上他们。</w:t>
      </w:r>
    </w:p>
    <w:p>
      <w:pPr>
        <w:spacing w:before="240" w:after="240"/>
        <w:rPr>
          <w:rFonts w:ascii="宋体" w:eastAsia="宋体" w:hAnsi="宋体" w:cs="宋体"/>
          <w:sz w:val="24"/>
          <w:szCs w:val="24"/>
        </w:rPr>
      </w:pPr>
      <w:r>
        <w:rPr>
          <w:rFonts w:ascii="宋体" w:eastAsia="宋体" w:hAnsi="宋体" w:cs="宋体"/>
        </w:rPr>
        <w:t>说话人2 49:54</w:t>
      </w:r>
      <w:r>
        <w:rPr>
          <w:rFonts w:ascii="宋体" w:eastAsia="宋体" w:hAnsi="宋体" w:cs="宋体"/>
        </w:rPr>
        <w:br/>
      </w:r>
      <w:r>
        <w:rPr>
          <w:rFonts w:ascii="宋体" w:eastAsia="宋体" w:hAnsi="宋体" w:cs="宋体"/>
        </w:rPr>
        <w:t>但凡是收入2万以上的3万以上的人，基本上租房子都是看绿化，哪怕无框，哪怕比小费贵的500米，就是四五千的房子贵500块钱，人家也愿意租一套房。</w:t>
      </w:r>
    </w:p>
    <w:p>
      <w:pPr>
        <w:spacing w:before="240" w:after="240"/>
        <w:rPr>
          <w:rFonts w:ascii="宋体" w:eastAsia="宋体" w:hAnsi="宋体" w:cs="宋体"/>
          <w:sz w:val="24"/>
          <w:szCs w:val="24"/>
        </w:rPr>
      </w:pPr>
      <w:r>
        <w:rPr>
          <w:rFonts w:ascii="宋体" w:eastAsia="宋体" w:hAnsi="宋体" w:cs="宋体"/>
        </w:rPr>
        <w:t>说话人1 50:09</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50:10</w:t>
      </w:r>
      <w:r>
        <w:rPr>
          <w:rFonts w:ascii="宋体" w:eastAsia="宋体" w:hAnsi="宋体" w:cs="宋体"/>
        </w:rPr>
        <w:br/>
      </w:r>
      <w:r>
        <w:rPr>
          <w:rFonts w:ascii="宋体" w:eastAsia="宋体" w:hAnsi="宋体" w:cs="宋体"/>
        </w:rPr>
        <w:t>然后住进去之后他更舒心一点，对问题，</w:t>
      </w:r>
    </w:p>
    <w:p>
      <w:pPr>
        <w:spacing w:before="240" w:after="240"/>
        <w:rPr>
          <w:rFonts w:ascii="宋体" w:eastAsia="宋体" w:hAnsi="宋体" w:cs="宋体"/>
          <w:sz w:val="24"/>
          <w:szCs w:val="24"/>
        </w:rPr>
      </w:pPr>
      <w:r>
        <w:rPr>
          <w:rFonts w:ascii="宋体" w:eastAsia="宋体" w:hAnsi="宋体" w:cs="宋体"/>
        </w:rPr>
        <w:t>说话人1 50:18</w:t>
      </w:r>
      <w:r>
        <w:rPr>
          <w:rFonts w:ascii="宋体" w:eastAsia="宋体" w:hAnsi="宋体" w:cs="宋体"/>
        </w:rPr>
        <w:br/>
      </w:r>
      <w:r>
        <w:rPr>
          <w:rFonts w:ascii="宋体" w:eastAsia="宋体" w:hAnsi="宋体" w:cs="宋体"/>
        </w:rPr>
        <w:t>而且省心租确实很好，它所有就像老房子，它会有一些什么下水管灯电什么乱七八糟会有一些问题，他都是线上都随时可以叫人来修。</w:t>
      </w:r>
    </w:p>
    <w:p>
      <w:pPr>
        <w:spacing w:before="240" w:after="240"/>
        <w:rPr>
          <w:rFonts w:ascii="宋体" w:eastAsia="宋体" w:hAnsi="宋体" w:cs="宋体"/>
          <w:sz w:val="24"/>
          <w:szCs w:val="24"/>
        </w:rPr>
      </w:pPr>
      <w:r>
        <w:rPr>
          <w:rFonts w:ascii="宋体" w:eastAsia="宋体" w:hAnsi="宋体" w:cs="宋体"/>
        </w:rPr>
        <w:t>说话人2 50:30</w:t>
      </w:r>
      <w:r>
        <w:rPr>
          <w:rFonts w:ascii="宋体" w:eastAsia="宋体" w:hAnsi="宋体" w:cs="宋体"/>
        </w:rPr>
        <w:br/>
      </w:r>
      <w:r>
        <w:rPr>
          <w:rFonts w:ascii="宋体" w:eastAsia="宋体" w:hAnsi="宋体" w:cs="宋体"/>
        </w:rPr>
        <w:t>因为人是哪里人，那个人还是供应链，</w:t>
      </w:r>
    </w:p>
    <w:p>
      <w:pPr>
        <w:spacing w:before="240" w:after="240"/>
        <w:rPr>
          <w:rFonts w:ascii="宋体" w:eastAsia="宋体" w:hAnsi="宋体" w:cs="宋体"/>
          <w:sz w:val="24"/>
          <w:szCs w:val="24"/>
        </w:rPr>
      </w:pPr>
      <w:r>
        <w:rPr>
          <w:rFonts w:ascii="宋体" w:eastAsia="宋体" w:hAnsi="宋体" w:cs="宋体"/>
        </w:rPr>
        <w:t>说话人1 50:33</w:t>
      </w:r>
      <w:r>
        <w:rPr>
          <w:rFonts w:ascii="宋体" w:eastAsia="宋体" w:hAnsi="宋体" w:cs="宋体"/>
        </w:rPr>
        <w:br/>
      </w:r>
      <w:r>
        <w:rPr>
          <w:rFonts w:ascii="宋体" w:eastAsia="宋体" w:hAnsi="宋体" w:cs="宋体"/>
        </w:rPr>
        <w:t>对，他都是有专门配备的，就不像你自己跟业主什么签的那种，他就得自己找很麻烦。</w:t>
      </w:r>
    </w:p>
    <w:p>
      <w:pPr>
        <w:spacing w:before="240" w:after="240"/>
        <w:rPr>
          <w:rFonts w:ascii="宋体" w:eastAsia="宋体" w:hAnsi="宋体" w:cs="宋体"/>
          <w:sz w:val="24"/>
          <w:szCs w:val="24"/>
        </w:rPr>
      </w:pPr>
      <w:r>
        <w:rPr>
          <w:rFonts w:ascii="宋体" w:eastAsia="宋体" w:hAnsi="宋体" w:cs="宋体"/>
        </w:rPr>
        <w:t>说话人2 50:41</w:t>
      </w:r>
      <w:r>
        <w:rPr>
          <w:rFonts w:ascii="宋体" w:eastAsia="宋体" w:hAnsi="宋体" w:cs="宋体"/>
        </w:rPr>
        <w:br/>
      </w:r>
      <w:r>
        <w:rPr>
          <w:rFonts w:ascii="宋体" w:eastAsia="宋体" w:hAnsi="宋体" w:cs="宋体"/>
        </w:rPr>
        <w:t>对，也是供应商，</w:t>
      </w:r>
    </w:p>
    <w:p>
      <w:pPr>
        <w:spacing w:before="240" w:after="240"/>
        <w:rPr>
          <w:rFonts w:ascii="宋体" w:eastAsia="宋体" w:hAnsi="宋体" w:cs="宋体"/>
          <w:sz w:val="24"/>
          <w:szCs w:val="24"/>
        </w:rPr>
      </w:pPr>
      <w:r>
        <w:rPr>
          <w:rFonts w:ascii="宋体" w:eastAsia="宋体" w:hAnsi="宋体" w:cs="宋体"/>
        </w:rPr>
        <w:t>说话人3 50:46</w:t>
      </w:r>
      <w:r>
        <w:rPr>
          <w:rFonts w:ascii="宋体" w:eastAsia="宋体" w:hAnsi="宋体" w:cs="宋体"/>
        </w:rPr>
        <w:br/>
      </w:r>
      <w:r>
        <w:rPr>
          <w:rFonts w:ascii="宋体" w:eastAsia="宋体" w:hAnsi="宋体" w:cs="宋体"/>
        </w:rPr>
        <w:t>我们这边。</w:t>
      </w:r>
    </w:p>
    <w:p>
      <w:pPr>
        <w:spacing w:before="240" w:after="240"/>
        <w:rPr>
          <w:rFonts w:ascii="宋体" w:eastAsia="宋体" w:hAnsi="宋体" w:cs="宋体"/>
          <w:sz w:val="24"/>
          <w:szCs w:val="24"/>
        </w:rPr>
      </w:pPr>
      <w:r>
        <w:rPr>
          <w:rFonts w:ascii="宋体" w:eastAsia="宋体" w:hAnsi="宋体" w:cs="宋体"/>
        </w:rPr>
        <w:t>说话人1 50:50</w:t>
      </w:r>
      <w:r>
        <w:rPr>
          <w:rFonts w:ascii="宋体" w:eastAsia="宋体" w:hAnsi="宋体" w:cs="宋体"/>
        </w:rPr>
        <w:br/>
      </w:r>
      <w:r>
        <w:rPr>
          <w:rFonts w:ascii="宋体" w:eastAsia="宋体" w:hAnsi="宋体" w:cs="宋体"/>
        </w:rPr>
        <w:t>可以好好。</w:t>
      </w:r>
    </w:p>
    <w:p>
      <w:pPr>
        <w:spacing w:before="240" w:after="240"/>
        <w:rPr>
          <w:rFonts w:ascii="宋体" w:eastAsia="宋体" w:hAnsi="宋体" w:cs="宋体"/>
          <w:sz w:val="24"/>
          <w:szCs w:val="24"/>
        </w:rPr>
      </w:pPr>
      <w:r>
        <w:rPr>
          <w:rFonts w:ascii="宋体" w:eastAsia="宋体" w:hAnsi="宋体" w:cs="宋体"/>
        </w:rPr>
        <w:t>说话人2 50:51</w:t>
      </w:r>
      <w:r>
        <w:rPr>
          <w:rFonts w:ascii="宋体" w:eastAsia="宋体" w:hAnsi="宋体" w:cs="宋体"/>
        </w:rPr>
        <w:br/>
      </w:r>
      <w:r>
        <w:rPr>
          <w:rFonts w:ascii="宋体" w:eastAsia="宋体" w:hAnsi="宋体" w:cs="宋体"/>
        </w:rPr>
        <w:t>展示策略是啥？展示策略。我应该就是对我行方要给到你的价格，要提前的试算出来，对您的装修包的总包的金额的一个影响，对你要把它包进去，你把它放进去，但是实际上还是策略的问题，但是我觉得还是一个宣传策略对学校宣传的问题，而围绕产品做一一套东西，这些东西这是我们单位聊的，可能还有一些权益。对，可能是我看一个活动推上去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礼品可以对，</w:t>
      </w:r>
    </w:p>
    <w:p>
      <w:pPr>
        <w:spacing w:before="240" w:after="240"/>
        <w:rPr>
          <w:rFonts w:ascii="宋体" w:eastAsia="宋体" w:hAnsi="宋体" w:cs="宋体"/>
          <w:sz w:val="24"/>
          <w:szCs w:val="24"/>
        </w:rPr>
      </w:pPr>
      <w:r>
        <w:rPr>
          <w:rFonts w:ascii="宋体" w:eastAsia="宋体" w:hAnsi="宋体" w:cs="宋体"/>
        </w:rPr>
        <w:t>说话人3 51:28</w:t>
      </w:r>
      <w:r>
        <w:rPr>
          <w:rFonts w:ascii="宋体" w:eastAsia="宋体" w:hAnsi="宋体" w:cs="宋体"/>
        </w:rPr>
        <w:br/>
      </w:r>
      <w:r>
        <w:rPr>
          <w:rFonts w:ascii="宋体" w:eastAsia="宋体" w:hAnsi="宋体" w:cs="宋体"/>
        </w:rPr>
        <w:t>其实很高的。</w:t>
      </w:r>
    </w:p>
    <w:p>
      <w:pPr>
        <w:spacing w:before="240" w:after="240"/>
        <w:rPr>
          <w:rFonts w:ascii="宋体" w:eastAsia="宋体" w:hAnsi="宋体" w:cs="宋体"/>
          <w:sz w:val="24"/>
          <w:szCs w:val="24"/>
        </w:rPr>
      </w:pPr>
      <w:r>
        <w:rPr>
          <w:rFonts w:ascii="宋体" w:eastAsia="宋体" w:hAnsi="宋体" w:cs="宋体"/>
        </w:rPr>
        <w:t>说话人1 51:31</w:t>
      </w:r>
      <w:r>
        <w:rPr>
          <w:rFonts w:ascii="宋体" w:eastAsia="宋体" w:hAnsi="宋体" w:cs="宋体"/>
        </w:rPr>
        <w:br/>
      </w:r>
      <w:r>
        <w:rPr>
          <w:rFonts w:ascii="宋体" w:eastAsia="宋体" w:hAnsi="宋体" w:cs="宋体"/>
        </w:rPr>
        <w:t>展示策略里面，金融户就是只占其中一小项，大量的还有什么大礼包里头，</w:t>
      </w:r>
    </w:p>
    <w:p>
      <w:pPr>
        <w:spacing w:before="240" w:after="240"/>
        <w:rPr>
          <w:rFonts w:ascii="宋体" w:eastAsia="宋体" w:hAnsi="宋体" w:cs="宋体"/>
          <w:sz w:val="24"/>
          <w:szCs w:val="24"/>
        </w:rPr>
      </w:pPr>
      <w:r>
        <w:rPr>
          <w:rFonts w:ascii="宋体" w:eastAsia="宋体" w:hAnsi="宋体" w:cs="宋体"/>
        </w:rPr>
        <w:t>说话人2 51:37</w:t>
      </w:r>
      <w:r>
        <w:rPr>
          <w:rFonts w:ascii="宋体" w:eastAsia="宋体" w:hAnsi="宋体" w:cs="宋体"/>
        </w:rPr>
        <w:br/>
      </w:r>
      <w:r>
        <w:rPr>
          <w:rFonts w:ascii="宋体" w:eastAsia="宋体" w:hAnsi="宋体" w:cs="宋体"/>
        </w:rPr>
        <w:t>其实这个核心是你告诉我们我能获得什么支持，其他的这种东西包装好，明白，对，其实就是内核的东西，因为最核心还是靠业务去对。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你还是上次刚才聊的，希望比如说我们能做一个家电的是吧？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跟业务再聊一聊，对，更接近于装修的就是说业务的实际的需求，还是这只是符合想要的东西。是这个很好写的。如果说是比如说他可能觉得大家也无所谓，我无所谓，这个没有自己目前的能不能当旅馆，比如像做个保洁什么，其实都还在稍微的我们这边除了这种正常客户来装修，我们还有一些可以给公司做一些经营贷，我不知道有没有这里面工作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你们之前做画像应该是这样的，可能是这样的，因为他肯定要有一定的金额。有流水的，对，而且他的征信里面没有他的流水肯定要大于他的负债，我理解是吧？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的意思是这样的，我意思现在带生态人他做的项目他肯定为什么项目贷款对，他一般是哪些项目，有哪些项目，我们现在做的比较少，我们做的一些烟商贷，可能我就举我们现在在做的跟我们现在讲的装修肯定不在这里，比如说它是一个业务上可能会给他做，我做烟酒装置，我看到的他是他的经验量，我们做的烟商贷他做了一些比如说电商平台，他是个在线上销售的店长，让他做了一些有场景的一些，比如说它是一个江苏那边有很多的一些大市场，那么大市场里面可能还是做有一些著名的大学，苏州还是服装市场，然后正交它的眼镜，有专门的眼镜市场，也是做这些专业市场的一些客户装修的他技术的，但是装修的商户我们也可以尝试这样的，他有这样的需求的话了解我们稽核的逻辑还是根据他的，首先我不建议你去给别人公司贷款，可能三天在这边，因为这里面的这个情况是啥样的，这是第一个。</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第二个就是这个行业里面现在代表需求比较大的，其实做授权美化的需求比较大，授权美化因为授权美化还是需要还是需要垫资的，对这种公司流程会比较难这种是不是？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贷款周期也比较短，也不一定要美化，反正你的短是行动的短板，他美化他只是为了他下一步的贷款，他留下一笔贷款跟如果按周期在6个月以内，他的流转应该6个月，但是他会一直在他这个逻辑，就是说我相信给业主垫资做一些事情，然后的话这个房子卖出去了，或者说有收入的时候，我再把这个钱还过来，这里面就存在，对于这些公司来说，它就会一直有一个叫相对资金流的，垫资是一个垫资成本，资金需要一笔资金去启动，对它没有这笔资金它是转不起来的，它资金量决定了它的规模大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找的垫资的场景是装修公司的场景吗？涉嫌美化就是深化分两种做，一种单位是女装工作，但是在那里企业中间一类那么其实就是这几个我们在做，所以我们在做形式都不一样，角色也都不一样，风险是不是也有不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设计产品的核心还是看产品，你比如说举个例子，你比如说从他发展你家的，你比如他的产品是6个月内卖不出去的，我就不要你钱了，这种风险怎么去搞？对，但是如果他的产品是比如6个月内卖，卖不出去，我把我本人本钱能收回来，这方面就ok，我怎么保证它核心，我可能确保它一定能把它核心让它跟业主签的合同，他没有签的合同是他的决定他这个产品本身的财务模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应该讲如果是真的他是做装修运营的，可能你看这个波动还比较大，对，你看你贷款不是有两个方面，一个是他有没有流水抵押担保，另外看他的业务本身这样安不安全，有没有市场有没有可持续，有没有对可持续性的，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就像这种比如说我说这种他就是在财务这上面是推不了的，为什么？但是推不了。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Q老他的业务是有持续性的，对，然后他本身的流水其实也本身也ok的，因为他毕竟做了那么多，对吧？他本身做多少，他们流水投入比较大，你这种其实是比较好的发现，</w:t>
      </w:r>
    </w:p>
    <w:p>
      <w:pPr>
        <w:spacing w:before="240" w:after="240"/>
        <w:rPr>
          <w:rFonts w:ascii="宋体" w:eastAsia="宋体" w:hAnsi="宋体" w:cs="宋体"/>
          <w:sz w:val="24"/>
          <w:szCs w:val="24"/>
        </w:rPr>
      </w:pPr>
      <w:r>
        <w:rPr>
          <w:rFonts w:ascii="宋体" w:eastAsia="宋体" w:hAnsi="宋体" w:cs="宋体"/>
        </w:rPr>
        <w:t>说话人3 56:39</w:t>
      </w:r>
      <w:r>
        <w:rPr>
          <w:rFonts w:ascii="宋体" w:eastAsia="宋体" w:hAnsi="宋体" w:cs="宋体"/>
        </w:rPr>
        <w:br/>
      </w:r>
      <w:r>
        <w:rPr>
          <w:rFonts w:ascii="宋体" w:eastAsia="宋体" w:hAnsi="宋体" w:cs="宋体"/>
        </w:rPr>
        <w:t>但是我现在还要看他们有相应的合同风险，</w:t>
      </w:r>
    </w:p>
    <w:p>
      <w:pPr>
        <w:spacing w:before="240" w:after="240"/>
        <w:rPr>
          <w:rFonts w:ascii="宋体" w:eastAsia="宋体" w:hAnsi="宋体" w:cs="宋体"/>
          <w:sz w:val="24"/>
          <w:szCs w:val="24"/>
        </w:rPr>
      </w:pPr>
      <w:r>
        <w:rPr>
          <w:rFonts w:ascii="宋体" w:eastAsia="宋体" w:hAnsi="宋体" w:cs="宋体"/>
        </w:rPr>
        <w:t>说话人2 56:43</w:t>
      </w:r>
      <w:r>
        <w:rPr>
          <w:rFonts w:ascii="宋体" w:eastAsia="宋体" w:hAnsi="宋体" w:cs="宋体"/>
        </w:rPr>
        <w:br/>
      </w:r>
      <w:r>
        <w:rPr>
          <w:rFonts w:ascii="宋体" w:eastAsia="宋体" w:hAnsi="宋体" w:cs="宋体"/>
        </w:rPr>
        <w:t>你要是产品。</w:t>
      </w:r>
    </w:p>
    <w:p>
      <w:pPr>
        <w:spacing w:before="240" w:after="240"/>
        <w:rPr>
          <w:rFonts w:ascii="宋体" w:eastAsia="宋体" w:hAnsi="宋体" w:cs="宋体"/>
          <w:sz w:val="24"/>
          <w:szCs w:val="24"/>
        </w:rPr>
      </w:pPr>
      <w:r>
        <w:rPr>
          <w:rFonts w:ascii="宋体" w:eastAsia="宋体" w:hAnsi="宋体" w:cs="宋体"/>
        </w:rPr>
        <w:t>说话人1 56:45</w:t>
      </w:r>
      <w:r>
        <w:rPr>
          <w:rFonts w:ascii="宋体" w:eastAsia="宋体" w:hAnsi="宋体" w:cs="宋体"/>
        </w:rPr>
        <w:br/>
      </w:r>
      <w:r>
        <w:rPr>
          <w:rFonts w:ascii="宋体" w:eastAsia="宋体" w:hAnsi="宋体" w:cs="宋体"/>
        </w:rPr>
        <w:t>那样的话，其实风险就相当于业主他的抗风险的。</w:t>
      </w:r>
    </w:p>
    <w:p>
      <w:pPr>
        <w:spacing w:before="240" w:after="240"/>
        <w:rPr>
          <w:rFonts w:ascii="宋体" w:eastAsia="宋体" w:hAnsi="宋体" w:cs="宋体"/>
          <w:sz w:val="24"/>
          <w:szCs w:val="24"/>
        </w:rPr>
      </w:pPr>
      <w:r>
        <w:rPr>
          <w:rFonts w:ascii="宋体" w:eastAsia="宋体" w:hAnsi="宋体" w:cs="宋体"/>
        </w:rPr>
        <w:t>说话人2 56:51</w:t>
      </w:r>
      <w:r>
        <w:rPr>
          <w:rFonts w:ascii="宋体" w:eastAsia="宋体" w:hAnsi="宋体" w:cs="宋体"/>
        </w:rPr>
        <w:br/>
      </w:r>
      <w:r>
        <w:rPr>
          <w:rFonts w:ascii="宋体" w:eastAsia="宋体" w:hAnsi="宋体" w:cs="宋体"/>
        </w:rPr>
        <w:t>能力了。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不是，风险肯定是你们业主的约定，</w:t>
      </w:r>
    </w:p>
    <w:p>
      <w:pPr>
        <w:spacing w:before="240" w:after="240"/>
        <w:rPr>
          <w:rFonts w:ascii="宋体" w:eastAsia="宋体" w:hAnsi="宋体" w:cs="宋体"/>
          <w:sz w:val="24"/>
          <w:szCs w:val="24"/>
        </w:rPr>
      </w:pPr>
      <w:r>
        <w:rPr>
          <w:rFonts w:ascii="宋体" w:eastAsia="宋体" w:hAnsi="宋体" w:cs="宋体"/>
        </w:rPr>
        <w:t>说话人1 56:57</w:t>
      </w:r>
      <w:r>
        <w:rPr>
          <w:rFonts w:ascii="宋体" w:eastAsia="宋体" w:hAnsi="宋体" w:cs="宋体"/>
        </w:rPr>
        <w:br/>
      </w:r>
      <w:r>
        <w:rPr>
          <w:rFonts w:ascii="宋体" w:eastAsia="宋体" w:hAnsi="宋体" w:cs="宋体"/>
        </w:rPr>
        <w:t>因为他从业主拿这个钱，实际上就转化为业主靠不靠谱，</w:t>
      </w:r>
    </w:p>
    <w:p>
      <w:pPr>
        <w:spacing w:before="240" w:after="240"/>
        <w:rPr>
          <w:rFonts w:ascii="宋体" w:eastAsia="宋体" w:hAnsi="宋体" w:cs="宋体"/>
          <w:sz w:val="24"/>
          <w:szCs w:val="24"/>
        </w:rPr>
      </w:pPr>
      <w:r>
        <w:rPr>
          <w:rFonts w:ascii="宋体" w:eastAsia="宋体" w:hAnsi="宋体" w:cs="宋体"/>
        </w:rPr>
        <w:t>说话人2 57:02</w:t>
      </w:r>
      <w:r>
        <w:rPr>
          <w:rFonts w:ascii="宋体" w:eastAsia="宋体" w:hAnsi="宋体" w:cs="宋体"/>
        </w:rPr>
        <w:br/>
      </w:r>
      <w:r>
        <w:rPr>
          <w:rFonts w:ascii="宋体" w:eastAsia="宋体" w:hAnsi="宋体" w:cs="宋体"/>
        </w:rPr>
        <w:t>能不能还到期给他装修款告业主，能不能把这个钱拿过来？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我们这个公司你还说这些东西，但是原来在一般这种风险其实比较小，因为一般如果合同规定会比较小，因为他的回款路径是比较清晰的，包括他们卖的时候资金就过去了，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按照业务形态，基本上我们的方法是没有的，设备没有涉及过是吧？业务形态全都是那些干做他们这里加盟的人很厉害，对，也应该是看到确实是有真心，你是卖服装还是卖眼镜？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卖水彩能作为这种对。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现在三元代理加盟的，我理解他们的最赚钱的就是两个东西，一个是叫生命供应链，另外一个就是一些资金上的东西，这两个他们肯定是40万公里，</w:t>
      </w:r>
    </w:p>
    <w:p>
      <w:pPr>
        <w:spacing w:before="240" w:after="240"/>
        <w:rPr>
          <w:rFonts w:ascii="宋体" w:eastAsia="宋体" w:hAnsi="宋体" w:cs="宋体"/>
          <w:sz w:val="24"/>
          <w:szCs w:val="24"/>
        </w:rPr>
      </w:pPr>
      <w:r>
        <w:rPr>
          <w:rFonts w:ascii="宋体" w:eastAsia="宋体" w:hAnsi="宋体" w:cs="宋体"/>
        </w:rPr>
        <w:t>说话人1 58:18</w:t>
      </w:r>
      <w:r>
        <w:rPr>
          <w:rFonts w:ascii="宋体" w:eastAsia="宋体" w:hAnsi="宋体" w:cs="宋体"/>
        </w:rPr>
        <w:br/>
      </w:r>
      <w:r>
        <w:rPr>
          <w:rFonts w:ascii="宋体" w:eastAsia="宋体" w:hAnsi="宋体" w:cs="宋体"/>
        </w:rPr>
        <w:t>这样讲有榜样的，太好了这个平台。</w:t>
      </w:r>
    </w:p>
    <w:p>
      <w:pPr>
        <w:spacing w:before="240" w:after="240"/>
        <w:rPr>
          <w:rFonts w:ascii="宋体" w:eastAsia="宋体" w:hAnsi="宋体" w:cs="宋体"/>
          <w:sz w:val="24"/>
          <w:szCs w:val="24"/>
        </w:rPr>
      </w:pPr>
      <w:r>
        <w:rPr>
          <w:rFonts w:ascii="宋体" w:eastAsia="宋体" w:hAnsi="宋体" w:cs="宋体"/>
        </w:rPr>
        <w:t>说话人2 58:24</w:t>
      </w:r>
      <w:r>
        <w:rPr>
          <w:rFonts w:ascii="宋体" w:eastAsia="宋体" w:hAnsi="宋体" w:cs="宋体"/>
        </w:rPr>
        <w:br/>
      </w:r>
      <w:r>
        <w:rPr>
          <w:rFonts w:ascii="宋体" w:eastAsia="宋体" w:hAnsi="宋体" w:cs="宋体"/>
        </w:rPr>
        <w:t>他们的搞费用的报告，这次战略加大交通安全活，后来到哪一年了，</w:t>
      </w:r>
    </w:p>
    <w:p>
      <w:pPr>
        <w:spacing w:before="240" w:after="240"/>
        <w:rPr>
          <w:rFonts w:ascii="宋体" w:eastAsia="宋体" w:hAnsi="宋体" w:cs="宋体"/>
          <w:sz w:val="24"/>
          <w:szCs w:val="24"/>
        </w:rPr>
      </w:pPr>
      <w:r>
        <w:rPr>
          <w:rFonts w:ascii="宋体" w:eastAsia="宋体" w:hAnsi="宋体" w:cs="宋体"/>
        </w:rPr>
        <w:t>说话人1 58:34</w:t>
      </w:r>
      <w:r>
        <w:rPr>
          <w:rFonts w:ascii="宋体" w:eastAsia="宋体" w:hAnsi="宋体" w:cs="宋体"/>
        </w:rPr>
        <w:br/>
      </w:r>
      <w:r>
        <w:rPr>
          <w:rFonts w:ascii="宋体" w:eastAsia="宋体" w:hAnsi="宋体" w:cs="宋体"/>
        </w:rPr>
        <w:t>这是不能趁热吃，趁热来先来一块找。</w:t>
      </w:r>
    </w:p>
    <w:p>
      <w:pPr>
        <w:spacing w:before="240" w:after="240"/>
        <w:rPr>
          <w:rFonts w:ascii="宋体" w:eastAsia="宋体" w:hAnsi="宋体" w:cs="宋体"/>
          <w:sz w:val="24"/>
          <w:szCs w:val="24"/>
        </w:rPr>
      </w:pPr>
      <w:r>
        <w:rPr>
          <w:rFonts w:ascii="宋体" w:eastAsia="宋体" w:hAnsi="宋体" w:cs="宋体"/>
        </w:rPr>
        <w:t>说话人2 58:38</w:t>
      </w:r>
      <w:r>
        <w:rPr>
          <w:rFonts w:ascii="宋体" w:eastAsia="宋体" w:hAnsi="宋体" w:cs="宋体"/>
        </w:rPr>
        <w:br/>
      </w:r>
      <w:r>
        <w:rPr>
          <w:rFonts w:ascii="宋体" w:eastAsia="宋体" w:hAnsi="宋体" w:cs="宋体"/>
        </w:rPr>
        <w:t>过来了。三个特色还是。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汕头那边不就是路边那屋小吃店，早餐店对早餐店能来的好不好？汕头我刚去我那见了一个老慢了，你见对你尝尝看看怎么样？反正一看提升咱们介绍了给了是去年8月份的三挑战，先去汕头，然后再去南澳岛，然后再去潮汕，看上一个三角是吧？然后胡老师自己跑那就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因为他老师可以把车开上去，那天早上下雨没什么车，我出来的时候分离那个桥非常窄，然后大的来说，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这两年去的人越来越多了，比之前好一点。我看什么英歌舞也没等到，然后早上回落的怎么讲，名字起得特别大气，特别大的也没什么。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主要是吃的我们汕头潮汕还没吃，确实挺舒服的，长沙火锅对我们现在对医院这些这种，今天我待会聊不敢生生烟的那些，对他是哪一个，我们当时时间我看哪一个活动，然后他就什么虾什么的，在的时候这边是到了什么帮你抓了，直接就上了，你都不行，我来不了，这块容易拉肚子，你给我过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他都有熟女，它那个东西煮多了，什么叫八爪鱼？它薯叶不好烤一下我还能吃，所以我想好好。</w:t>
      </w:r>
    </w:p>
    <w:p>
      <w:pPr>
        <w:spacing w:before="240" w:after="240"/>
        <w:rPr>
          <w:rFonts w:ascii="宋体" w:eastAsia="宋体" w:hAnsi="宋体" w:cs="宋体"/>
          <w:sz w:val="24"/>
          <w:szCs w:val="24"/>
        </w:rPr>
      </w:pPr>
      <w:r>
        <w:rPr>
          <w:rFonts w:ascii="宋体" w:eastAsia="宋体" w:hAnsi="宋体" w:cs="宋体"/>
        </w:rPr>
        <w:t>说话人1 01:01:00</w:t>
      </w:r>
      <w:r>
        <w:rPr>
          <w:rFonts w:ascii="宋体" w:eastAsia="宋体" w:hAnsi="宋体" w:cs="宋体"/>
        </w:rPr>
        <w:br/>
      </w:r>
      <w:r>
        <w:rPr>
          <w:rFonts w:ascii="宋体" w:eastAsia="宋体" w:hAnsi="宋体" w:cs="宋体"/>
        </w:rPr>
        <w:t>怎么办这样做上吐下泻现在也很大好吗？</w:t>
      </w:r>
    </w:p>
    <w:p>
      <w:pPr>
        <w:spacing w:before="240" w:after="240"/>
        <w:rPr>
          <w:rFonts w:ascii="宋体" w:eastAsia="宋体" w:hAnsi="宋体" w:cs="宋体"/>
          <w:sz w:val="24"/>
          <w:szCs w:val="24"/>
        </w:rPr>
      </w:pPr>
      <w:r>
        <w:rPr>
          <w:rFonts w:ascii="宋体" w:eastAsia="宋体" w:hAnsi="宋体" w:cs="宋体"/>
        </w:rPr>
        <w:t>说话人2 01:01:05</w:t>
      </w:r>
      <w:r>
        <w:rPr>
          <w:rFonts w:ascii="宋体" w:eastAsia="宋体" w:hAnsi="宋体" w:cs="宋体"/>
        </w:rPr>
        <w:br/>
      </w:r>
      <w:r>
        <w:rPr>
          <w:rFonts w:ascii="宋体" w:eastAsia="宋体" w:hAnsi="宋体" w:cs="宋体"/>
        </w:rPr>
        <w:t>如果大家点一下吗？</w:t>
      </w:r>
    </w:p>
    <w:p>
      <w:pPr>
        <w:spacing w:before="240" w:after="240"/>
        <w:rPr>
          <w:rFonts w:ascii="宋体" w:eastAsia="宋体" w:hAnsi="宋体" w:cs="宋体"/>
          <w:sz w:val="24"/>
          <w:szCs w:val="24"/>
        </w:rPr>
      </w:pPr>
      <w:r>
        <w:rPr>
          <w:rFonts w:ascii="宋体" w:eastAsia="宋体" w:hAnsi="宋体" w:cs="宋体"/>
        </w:rPr>
        <w:t>说话人1 01:01:07</w:t>
      </w:r>
      <w:r>
        <w:rPr>
          <w:rFonts w:ascii="宋体" w:eastAsia="宋体" w:hAnsi="宋体" w:cs="宋体"/>
        </w:rPr>
        <w:br/>
      </w:r>
      <w:r>
        <w:rPr>
          <w:rFonts w:ascii="宋体" w:eastAsia="宋体" w:hAnsi="宋体" w:cs="宋体"/>
        </w:rPr>
        <w:t>报检一下。</w:t>
      </w:r>
    </w:p>
    <w:p>
      <w:pPr>
        <w:spacing w:before="240" w:after="240"/>
        <w:rPr>
          <w:rFonts w:ascii="宋体" w:eastAsia="宋体" w:hAnsi="宋体" w:cs="宋体"/>
          <w:sz w:val="24"/>
          <w:szCs w:val="24"/>
        </w:rPr>
      </w:pPr>
      <w:r>
        <w:rPr>
          <w:rFonts w:ascii="宋体" w:eastAsia="宋体" w:hAnsi="宋体" w:cs="宋体"/>
        </w:rPr>
        <w:t>说话人2 01:01:11</w:t>
      </w:r>
      <w:r>
        <w:rPr>
          <w:rFonts w:ascii="宋体" w:eastAsia="宋体" w:hAnsi="宋体" w:cs="宋体"/>
        </w:rPr>
        <w:br/>
      </w:r>
      <w:r>
        <w:rPr>
          <w:rFonts w:ascii="宋体" w:eastAsia="宋体" w:hAnsi="宋体" w:cs="宋体"/>
        </w:rPr>
        <w:t>你就天天吃。</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对，我们就做一大的，人家玩谢，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我要是去哪儿就住，能做门诊街对不对？还有你看而且还有永远坚信的不是战斗的对象这么多，因为那条鱼全是小吃一道全吃的，</w:t>
      </w:r>
    </w:p>
    <w:p>
      <w:pPr>
        <w:spacing w:before="240" w:after="240"/>
        <w:rPr>
          <w:rFonts w:ascii="宋体" w:eastAsia="宋体" w:hAnsi="宋体" w:cs="宋体"/>
          <w:sz w:val="24"/>
          <w:szCs w:val="24"/>
        </w:rPr>
      </w:pPr>
      <w:r>
        <w:rPr>
          <w:rFonts w:ascii="宋体" w:eastAsia="宋体" w:hAnsi="宋体" w:cs="宋体"/>
        </w:rPr>
        <w:t>说话人1 01:01:34</w:t>
      </w:r>
      <w:r>
        <w:rPr>
          <w:rFonts w:ascii="宋体" w:eastAsia="宋体" w:hAnsi="宋体" w:cs="宋体"/>
        </w:rPr>
        <w:br/>
      </w:r>
      <w:r>
        <w:rPr>
          <w:rFonts w:ascii="宋体" w:eastAsia="宋体" w:hAnsi="宋体" w:cs="宋体"/>
        </w:rPr>
        <w:t>转一下就知道了。看一下这边吗？</w:t>
      </w:r>
    </w:p>
    <w:p>
      <w:pPr>
        <w:spacing w:before="240" w:after="240"/>
        <w:rPr>
          <w:rFonts w:ascii="宋体" w:eastAsia="宋体" w:hAnsi="宋体" w:cs="宋体"/>
          <w:sz w:val="24"/>
          <w:szCs w:val="24"/>
        </w:rPr>
      </w:pPr>
      <w:r>
        <w:rPr>
          <w:rFonts w:ascii="宋体" w:eastAsia="宋体" w:hAnsi="宋体" w:cs="宋体"/>
        </w:rPr>
        <w:t>说话人2 01:01:38</w:t>
      </w:r>
      <w:r>
        <w:rPr>
          <w:rFonts w:ascii="宋体" w:eastAsia="宋体" w:hAnsi="宋体" w:cs="宋体"/>
        </w:rPr>
        <w:br/>
      </w:r>
      <w:r>
        <w:rPr>
          <w:rFonts w:ascii="宋体" w:eastAsia="宋体" w:hAnsi="宋体" w:cs="宋体"/>
        </w:rPr>
        <w:t>我们确实有可能。</w:t>
      </w:r>
    </w:p>
    <w:p>
      <w:pPr>
        <w:spacing w:before="240" w:after="240"/>
        <w:rPr>
          <w:rFonts w:ascii="宋体" w:eastAsia="宋体" w:hAnsi="宋体" w:cs="宋体"/>
          <w:sz w:val="24"/>
          <w:szCs w:val="24"/>
        </w:rPr>
      </w:pPr>
      <w:r>
        <w:rPr>
          <w:rFonts w:ascii="宋体" w:eastAsia="宋体" w:hAnsi="宋体" w:cs="宋体"/>
        </w:rPr>
        <w:t>说话人1 01:02:13</w:t>
      </w:r>
      <w:r>
        <w:rPr>
          <w:rFonts w:ascii="宋体" w:eastAsia="宋体" w:hAnsi="宋体" w:cs="宋体"/>
        </w:rPr>
        <w:br/>
      </w:r>
      <w:r>
        <w:rPr>
          <w:rFonts w:ascii="宋体" w:eastAsia="宋体" w:hAnsi="宋体" w:cs="宋体"/>
        </w:rPr>
        <w:t>会看一下刘总，您是北京人吗？你到哪儿？</w:t>
      </w:r>
    </w:p>
    <w:p>
      <w:pPr>
        <w:spacing w:before="240" w:after="240"/>
        <w:rPr>
          <w:rFonts w:ascii="宋体" w:eastAsia="宋体" w:hAnsi="宋体" w:cs="宋体"/>
          <w:sz w:val="24"/>
          <w:szCs w:val="24"/>
        </w:rPr>
      </w:pPr>
      <w:r>
        <w:rPr>
          <w:rFonts w:ascii="宋体" w:eastAsia="宋体" w:hAnsi="宋体" w:cs="宋体"/>
        </w:rPr>
        <w:t>说话人2 01:02:21</w:t>
      </w:r>
      <w:r>
        <w:rPr>
          <w:rFonts w:ascii="宋体" w:eastAsia="宋体" w:hAnsi="宋体" w:cs="宋体"/>
        </w:rPr>
        <w:br/>
      </w:r>
      <w:r>
        <w:rPr>
          <w:rFonts w:ascii="宋体" w:eastAsia="宋体" w:hAnsi="宋体" w:cs="宋体"/>
        </w:rPr>
        <w:t>我差不多了。</w:t>
      </w:r>
    </w:p>
    <w:p>
      <w:pPr>
        <w:spacing w:before="240" w:after="240"/>
        <w:rPr>
          <w:rFonts w:ascii="宋体" w:eastAsia="宋体" w:hAnsi="宋体" w:cs="宋体"/>
          <w:sz w:val="24"/>
          <w:szCs w:val="24"/>
        </w:rPr>
      </w:pPr>
      <w:r>
        <w:rPr>
          <w:rFonts w:ascii="宋体" w:eastAsia="宋体" w:hAnsi="宋体" w:cs="宋体"/>
        </w:rPr>
        <w:t>说话人1 01:02:22</w:t>
      </w:r>
      <w:r>
        <w:rPr>
          <w:rFonts w:ascii="宋体" w:eastAsia="宋体" w:hAnsi="宋体" w:cs="宋体"/>
        </w:rPr>
        <w:br/>
      </w:r>
      <w:r>
        <w:rPr>
          <w:rFonts w:ascii="宋体" w:eastAsia="宋体" w:hAnsi="宋体" w:cs="宋体"/>
        </w:rPr>
        <w:t>是不是有点太感谢了？谁知我很少不想来北京。也是北京这边的习惯吗？</w:t>
      </w:r>
    </w:p>
    <w:p>
      <w:pPr>
        <w:spacing w:before="240" w:after="240"/>
        <w:rPr>
          <w:rFonts w:ascii="宋体" w:eastAsia="宋体" w:hAnsi="宋体" w:cs="宋体"/>
          <w:sz w:val="24"/>
          <w:szCs w:val="24"/>
        </w:rPr>
      </w:pPr>
      <w:r>
        <w:rPr>
          <w:rFonts w:ascii="宋体" w:eastAsia="宋体" w:hAnsi="宋体" w:cs="宋体"/>
        </w:rPr>
        <w:t>说话人3 01:02:40</w:t>
      </w:r>
      <w:r>
        <w:rPr>
          <w:rFonts w:ascii="宋体" w:eastAsia="宋体" w:hAnsi="宋体" w:cs="宋体"/>
        </w:rPr>
        <w:br/>
      </w:r>
      <w:r>
        <w:rPr>
          <w:rFonts w:ascii="宋体" w:eastAsia="宋体" w:hAnsi="宋体" w:cs="宋体"/>
        </w:rPr>
        <w:t>反正也过习惯了，</w:t>
      </w:r>
    </w:p>
    <w:p>
      <w:pPr>
        <w:spacing w:before="240" w:after="240"/>
        <w:rPr>
          <w:rFonts w:ascii="宋体" w:eastAsia="宋体" w:hAnsi="宋体" w:cs="宋体"/>
          <w:sz w:val="24"/>
          <w:szCs w:val="24"/>
        </w:rPr>
      </w:pPr>
      <w:r>
        <w:rPr>
          <w:rFonts w:ascii="宋体" w:eastAsia="宋体" w:hAnsi="宋体" w:cs="宋体"/>
        </w:rPr>
        <w:t>说话人1 01:02:44</w:t>
      </w:r>
      <w:r>
        <w:rPr>
          <w:rFonts w:ascii="宋体" w:eastAsia="宋体" w:hAnsi="宋体" w:cs="宋体"/>
        </w:rPr>
        <w:br/>
      </w:r>
      <w:r>
        <w:rPr>
          <w:rFonts w:ascii="宋体" w:eastAsia="宋体" w:hAnsi="宋体" w:cs="宋体"/>
        </w:rPr>
        <w:t>看名字很年轻，995的年轻有为，自己。</w:t>
      </w:r>
    </w:p>
    <w:p>
      <w:pPr>
        <w:spacing w:before="240" w:after="240"/>
        <w:rPr>
          <w:rFonts w:ascii="宋体" w:eastAsia="宋体" w:hAnsi="宋体" w:cs="宋体"/>
          <w:sz w:val="24"/>
          <w:szCs w:val="24"/>
        </w:rPr>
      </w:pPr>
      <w:r>
        <w:rPr>
          <w:rFonts w:ascii="宋体" w:eastAsia="宋体" w:hAnsi="宋体" w:cs="宋体"/>
        </w:rPr>
        <w:t>说话人2 01:03:02</w:t>
      </w:r>
      <w:r>
        <w:rPr>
          <w:rFonts w:ascii="宋体" w:eastAsia="宋体" w:hAnsi="宋体" w:cs="宋体"/>
        </w:rPr>
        <w:br/>
      </w:r>
      <w:r>
        <w:rPr>
          <w:rFonts w:ascii="宋体" w:eastAsia="宋体" w:hAnsi="宋体" w:cs="宋体"/>
        </w:rPr>
        <w:t>开公司。</w:t>
      </w:r>
    </w:p>
    <w:p>
      <w:pPr>
        <w:spacing w:before="240" w:after="240"/>
        <w:rPr>
          <w:rFonts w:ascii="宋体" w:eastAsia="宋体" w:hAnsi="宋体" w:cs="宋体"/>
          <w:sz w:val="24"/>
          <w:szCs w:val="24"/>
        </w:rPr>
      </w:pPr>
      <w:r>
        <w:rPr>
          <w:rFonts w:ascii="宋体" w:eastAsia="宋体" w:hAnsi="宋体" w:cs="宋体"/>
        </w:rPr>
        <w:t>说话人1 01:03:04</w:t>
      </w:r>
      <w:r>
        <w:rPr>
          <w:rFonts w:ascii="宋体" w:eastAsia="宋体" w:hAnsi="宋体" w:cs="宋体"/>
        </w:rPr>
        <w:br/>
      </w:r>
      <w:r>
        <w:rPr>
          <w:rFonts w:ascii="宋体" w:eastAsia="宋体" w:hAnsi="宋体" w:cs="宋体"/>
        </w:rPr>
        <w:t>特别忙，还是。</w:t>
      </w:r>
    </w:p>
    <w:p>
      <w:pPr>
        <w:spacing w:before="240" w:after="240"/>
        <w:rPr>
          <w:rFonts w:ascii="宋体" w:eastAsia="宋体" w:hAnsi="宋体" w:cs="宋体"/>
          <w:sz w:val="24"/>
          <w:szCs w:val="24"/>
        </w:rPr>
      </w:pPr>
      <w:r>
        <w:rPr>
          <w:rFonts w:ascii="宋体" w:eastAsia="宋体" w:hAnsi="宋体" w:cs="宋体"/>
        </w:rPr>
        <w:t>说话人2 01:03:06</w:t>
      </w:r>
      <w:r>
        <w:rPr>
          <w:rFonts w:ascii="宋体" w:eastAsia="宋体" w:hAnsi="宋体" w:cs="宋体"/>
        </w:rPr>
        <w:br/>
      </w:r>
      <w:r>
        <w:rPr>
          <w:rFonts w:ascii="宋体" w:eastAsia="宋体" w:hAnsi="宋体" w:cs="宋体"/>
        </w:rPr>
        <w:t>会更自由一些，其实看想不想发，如果不想发展，其实比你们什么都不干，然后就很自由了，对，但是会有问题，业务都不是一成不变的，没有能力去干下去，</w:t>
      </w:r>
    </w:p>
    <w:p>
      <w:pPr>
        <w:spacing w:before="240" w:after="240"/>
        <w:rPr>
          <w:rFonts w:ascii="宋体" w:eastAsia="宋体" w:hAnsi="宋体" w:cs="宋体"/>
          <w:sz w:val="24"/>
          <w:szCs w:val="24"/>
        </w:rPr>
      </w:pPr>
      <w:r>
        <w:rPr>
          <w:rFonts w:ascii="宋体" w:eastAsia="宋体" w:hAnsi="宋体" w:cs="宋体"/>
        </w:rPr>
        <w:t>说话人1 01:03:21</w:t>
      </w:r>
      <w:r>
        <w:rPr>
          <w:rFonts w:ascii="宋体" w:eastAsia="宋体" w:hAnsi="宋体" w:cs="宋体"/>
        </w:rPr>
        <w:br/>
      </w:r>
      <w:r>
        <w:rPr>
          <w:rFonts w:ascii="宋体" w:eastAsia="宋体" w:hAnsi="宋体" w:cs="宋体"/>
        </w:rPr>
        <w:t>就给这么多人发工资，他就推着你往前走，</w:t>
      </w:r>
    </w:p>
    <w:p>
      <w:pPr>
        <w:spacing w:before="240" w:after="240"/>
        <w:rPr>
          <w:rFonts w:ascii="宋体" w:eastAsia="宋体" w:hAnsi="宋体" w:cs="宋体"/>
          <w:sz w:val="24"/>
          <w:szCs w:val="24"/>
        </w:rPr>
      </w:pPr>
      <w:r>
        <w:rPr>
          <w:rFonts w:ascii="宋体" w:eastAsia="宋体" w:hAnsi="宋体" w:cs="宋体"/>
        </w:rPr>
        <w:t>说话人3 01:03:25</w:t>
      </w:r>
      <w:r>
        <w:rPr>
          <w:rFonts w:ascii="宋体" w:eastAsia="宋体" w:hAnsi="宋体" w:cs="宋体"/>
        </w:rPr>
        <w:br/>
      </w:r>
      <w:r>
        <w:rPr>
          <w:rFonts w:ascii="宋体" w:eastAsia="宋体" w:hAnsi="宋体" w:cs="宋体"/>
        </w:rPr>
        <w:t>到黑社会会你看怎么样，比如说你比较狠，</w:t>
      </w:r>
    </w:p>
    <w:p>
      <w:pPr>
        <w:spacing w:before="240" w:after="240"/>
        <w:rPr>
          <w:rFonts w:ascii="宋体" w:eastAsia="宋体" w:hAnsi="宋体" w:cs="宋体"/>
          <w:sz w:val="24"/>
          <w:szCs w:val="24"/>
        </w:rPr>
      </w:pPr>
      <w:r>
        <w:rPr>
          <w:rFonts w:ascii="宋体" w:eastAsia="宋体" w:hAnsi="宋体" w:cs="宋体"/>
        </w:rPr>
        <w:t>说话人2 01:03:30</w:t>
      </w:r>
      <w:r>
        <w:rPr>
          <w:rFonts w:ascii="宋体" w:eastAsia="宋体" w:hAnsi="宋体" w:cs="宋体"/>
        </w:rPr>
        <w:br/>
      </w:r>
      <w:r>
        <w:rPr>
          <w:rFonts w:ascii="宋体" w:eastAsia="宋体" w:hAnsi="宋体" w:cs="宋体"/>
        </w:rPr>
        <w:t>你这个业务没有了，你就把它全拆了拆散掉，这样的话每天其实还挺惬意的，你如果说要想这帮兄弟们一直赚钱，你就得一年操心工作做事儿干能挣到钱，他的一个群体也很少，即使他们因为不是说所有员工共同你都能满足的能力强的人，你现有业务支持不了他的收入需求，就得想办法给他多找一些事干，其实比较费劲。</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行。自己开公司对综合能力确实要求提高。</w:t>
      </w:r>
    </w:p>
    <w:p>
      <w:pPr>
        <w:spacing w:before="240" w:after="240"/>
        <w:rPr>
          <w:rFonts w:ascii="宋体" w:eastAsia="宋体" w:hAnsi="宋体" w:cs="宋体"/>
          <w:sz w:val="24"/>
          <w:szCs w:val="24"/>
        </w:rPr>
      </w:pPr>
      <w:r>
        <w:rPr>
          <w:rFonts w:ascii="宋体" w:eastAsia="宋体" w:hAnsi="宋体" w:cs="宋体"/>
        </w:rPr>
        <w:t>说话人1 01:04:14</w:t>
      </w:r>
      <w:r>
        <w:rPr>
          <w:rFonts w:ascii="宋体" w:eastAsia="宋体" w:hAnsi="宋体" w:cs="宋体"/>
        </w:rPr>
        <w:br/>
      </w:r>
      <w:r>
        <w:rPr>
          <w:rFonts w:ascii="宋体" w:eastAsia="宋体" w:hAnsi="宋体" w:cs="宋体"/>
        </w:rPr>
        <w:t>老师。</w:t>
      </w:r>
    </w:p>
    <w:p>
      <w:pPr>
        <w:spacing w:before="240" w:after="240"/>
        <w:rPr>
          <w:rFonts w:ascii="宋体" w:eastAsia="宋体" w:hAnsi="宋体" w:cs="宋体"/>
          <w:sz w:val="24"/>
          <w:szCs w:val="24"/>
        </w:rPr>
      </w:pPr>
      <w:r>
        <w:rPr>
          <w:rFonts w:ascii="宋体" w:eastAsia="宋体" w:hAnsi="宋体" w:cs="宋体"/>
        </w:rPr>
        <w:t>说话人3 01:04:16</w:t>
      </w:r>
      <w:r>
        <w:rPr>
          <w:rFonts w:ascii="宋体" w:eastAsia="宋体" w:hAnsi="宋体" w:cs="宋体"/>
        </w:rPr>
        <w:br/>
      </w:r>
      <w:r>
        <w:rPr>
          <w:rFonts w:ascii="宋体" w:eastAsia="宋体" w:hAnsi="宋体" w:cs="宋体"/>
        </w:rPr>
        <w:t>现在生意少，好人太少了。</w:t>
      </w:r>
    </w:p>
    <w:p>
      <w:pPr>
        <w:spacing w:before="240" w:after="240"/>
        <w:rPr>
          <w:rFonts w:ascii="宋体" w:eastAsia="宋体" w:hAnsi="宋体" w:cs="宋体"/>
          <w:sz w:val="24"/>
          <w:szCs w:val="24"/>
        </w:rPr>
      </w:pPr>
      <w:r>
        <w:rPr>
          <w:rFonts w:ascii="宋体" w:eastAsia="宋体" w:hAnsi="宋体" w:cs="宋体"/>
        </w:rPr>
        <w:t>说话人2 01:04:19</w:t>
      </w:r>
      <w:r>
        <w:rPr>
          <w:rFonts w:ascii="宋体" w:eastAsia="宋体" w:hAnsi="宋体" w:cs="宋体"/>
        </w:rPr>
        <w:br/>
      </w:r>
      <w:r>
        <w:rPr>
          <w:rFonts w:ascii="宋体" w:eastAsia="宋体" w:hAnsi="宋体" w:cs="宋体"/>
        </w:rPr>
        <w:t>十一点。</w:t>
      </w:r>
    </w:p>
    <w:p>
      <w:pPr>
        <w:spacing w:before="240" w:after="240"/>
        <w:rPr>
          <w:rFonts w:ascii="宋体" w:eastAsia="宋体" w:hAnsi="宋体" w:cs="宋体"/>
          <w:sz w:val="24"/>
          <w:szCs w:val="24"/>
        </w:rPr>
      </w:pPr>
      <w:r>
        <w:rPr>
          <w:rFonts w:ascii="宋体" w:eastAsia="宋体" w:hAnsi="宋体" w:cs="宋体"/>
        </w:rPr>
        <w:t>说话人1 01:04:21</w:t>
      </w:r>
      <w:r>
        <w:rPr>
          <w:rFonts w:ascii="宋体" w:eastAsia="宋体" w:hAnsi="宋体" w:cs="宋体"/>
        </w:rPr>
        <w:br/>
      </w:r>
      <w:r>
        <w:rPr>
          <w:rFonts w:ascii="宋体" w:eastAsia="宋体" w:hAnsi="宋体" w:cs="宋体"/>
        </w:rPr>
        <w:t>对，其实好像有贝壳的这种长期的合作对象就压力小很多，</w:t>
      </w:r>
    </w:p>
    <w:p>
      <w:pPr>
        <w:spacing w:before="240" w:after="240"/>
        <w:rPr>
          <w:rFonts w:ascii="宋体" w:eastAsia="宋体" w:hAnsi="宋体" w:cs="宋体"/>
          <w:sz w:val="24"/>
          <w:szCs w:val="24"/>
        </w:rPr>
      </w:pPr>
      <w:r>
        <w:rPr>
          <w:rFonts w:ascii="宋体" w:eastAsia="宋体" w:hAnsi="宋体" w:cs="宋体"/>
        </w:rPr>
        <w:t>说话人2 01:04:32</w:t>
      </w:r>
      <w:r>
        <w:rPr>
          <w:rFonts w:ascii="宋体" w:eastAsia="宋体" w:hAnsi="宋体" w:cs="宋体"/>
        </w:rPr>
        <w:br/>
      </w:r>
      <w:r>
        <w:rPr>
          <w:rFonts w:ascii="宋体" w:eastAsia="宋体" w:hAnsi="宋体" w:cs="宋体"/>
        </w:rPr>
        <w:t>也不想干的压力也很大，他要求会越来越高，应该是给你的压力吗？能做到能力工作，但是技术配合因为配合也是我看他内部的压力也很大，对他内部本身压力就挺大，基本上他不是过去的研究好的互联网股价很高的时候，金融模式的。</w:t>
      </w:r>
    </w:p>
    <w:p>
      <w:pPr>
        <w:spacing w:before="240" w:after="240"/>
        <w:rPr>
          <w:rFonts w:ascii="宋体" w:eastAsia="宋体" w:hAnsi="宋体" w:cs="宋体"/>
          <w:sz w:val="24"/>
          <w:szCs w:val="24"/>
        </w:rPr>
      </w:pPr>
      <w:r>
        <w:rPr>
          <w:rFonts w:ascii="宋体" w:eastAsia="宋体" w:hAnsi="宋体" w:cs="宋体"/>
        </w:rPr>
        <w:t>说话人3 01:04:55</w:t>
      </w:r>
      <w:r>
        <w:rPr>
          <w:rFonts w:ascii="宋体" w:eastAsia="宋体" w:hAnsi="宋体" w:cs="宋体"/>
        </w:rPr>
        <w:br/>
      </w:r>
      <w:r>
        <w:rPr>
          <w:rFonts w:ascii="宋体" w:eastAsia="宋体" w:hAnsi="宋体" w:cs="宋体"/>
        </w:rPr>
        <w:t>你像当年自如。</w:t>
      </w:r>
    </w:p>
    <w:p>
      <w:pPr>
        <w:spacing w:before="240" w:after="240"/>
        <w:rPr>
          <w:rFonts w:ascii="宋体" w:eastAsia="宋体" w:hAnsi="宋体" w:cs="宋体"/>
          <w:sz w:val="24"/>
          <w:szCs w:val="24"/>
        </w:rPr>
      </w:pPr>
      <w:r>
        <w:rPr>
          <w:rFonts w:ascii="宋体" w:eastAsia="宋体" w:hAnsi="宋体" w:cs="宋体"/>
        </w:rPr>
        <w:t>说话人2 01:04:57</w:t>
      </w:r>
      <w:r>
        <w:rPr>
          <w:rFonts w:ascii="宋体" w:eastAsia="宋体" w:hAnsi="宋体" w:cs="宋体"/>
        </w:rPr>
        <w:br/>
      </w:r>
      <w:r>
        <w:rPr>
          <w:rFonts w:ascii="宋体" w:eastAsia="宋体" w:hAnsi="宋体" w:cs="宋体"/>
        </w:rPr>
        <w:t>自如为什么带出一批人，因为我现在是基本上能够认可，所以他赚的不是金融的钱，所以说底下干活的人全都发财，但是现在为何做这些事儿，现在基本上完全自动做一个思路，其实压力还挺大，</w:t>
      </w:r>
    </w:p>
    <w:p>
      <w:pPr>
        <w:spacing w:before="240" w:after="240"/>
        <w:rPr>
          <w:rFonts w:ascii="宋体" w:eastAsia="宋体" w:hAnsi="宋体" w:cs="宋体"/>
          <w:sz w:val="24"/>
          <w:szCs w:val="24"/>
        </w:rPr>
      </w:pPr>
      <w:r>
        <w:rPr>
          <w:rFonts w:ascii="宋体" w:eastAsia="宋体" w:hAnsi="宋体" w:cs="宋体"/>
        </w:rPr>
        <w:t>说话人3 01:05:14</w:t>
      </w:r>
      <w:r>
        <w:rPr>
          <w:rFonts w:ascii="宋体" w:eastAsia="宋体" w:hAnsi="宋体" w:cs="宋体"/>
        </w:rPr>
        <w:br/>
      </w:r>
      <w:r>
        <w:rPr>
          <w:rFonts w:ascii="宋体" w:eastAsia="宋体" w:hAnsi="宋体" w:cs="宋体"/>
        </w:rPr>
        <w:t>你没有资本市场的溢价，</w:t>
      </w:r>
    </w:p>
    <w:p>
      <w:pPr>
        <w:spacing w:before="240" w:after="240"/>
        <w:rPr>
          <w:rFonts w:ascii="宋体" w:eastAsia="宋体" w:hAnsi="宋体" w:cs="宋体"/>
          <w:sz w:val="24"/>
          <w:szCs w:val="24"/>
        </w:rPr>
      </w:pPr>
      <w:r>
        <w:rPr>
          <w:rFonts w:ascii="宋体" w:eastAsia="宋体" w:hAnsi="宋体" w:cs="宋体"/>
        </w:rPr>
        <w:t>说话人2 01:05:16</w:t>
      </w:r>
      <w:r>
        <w:rPr>
          <w:rFonts w:ascii="宋体" w:eastAsia="宋体" w:hAnsi="宋体" w:cs="宋体"/>
        </w:rPr>
        <w:br/>
      </w:r>
      <w:r>
        <w:rPr>
          <w:rFonts w:ascii="宋体" w:eastAsia="宋体" w:hAnsi="宋体" w:cs="宋体"/>
        </w:rPr>
        <w:t>完全是拿挣钱的机遇，你把这个业务做出规模简单做不好挣，</w:t>
      </w:r>
    </w:p>
    <w:p>
      <w:pPr>
        <w:spacing w:before="240" w:after="240"/>
        <w:rPr>
          <w:rFonts w:ascii="宋体" w:eastAsia="宋体" w:hAnsi="宋体" w:cs="宋体"/>
          <w:sz w:val="24"/>
          <w:szCs w:val="24"/>
        </w:rPr>
      </w:pPr>
      <w:r>
        <w:rPr>
          <w:rFonts w:ascii="宋体" w:eastAsia="宋体" w:hAnsi="宋体" w:cs="宋体"/>
        </w:rPr>
        <w:t>说话人3 01:05:24</w:t>
      </w:r>
      <w:r>
        <w:rPr>
          <w:rFonts w:ascii="宋体" w:eastAsia="宋体" w:hAnsi="宋体" w:cs="宋体"/>
        </w:rPr>
        <w:br/>
      </w:r>
      <w:r>
        <w:rPr>
          <w:rFonts w:ascii="宋体" w:eastAsia="宋体" w:hAnsi="宋体" w:cs="宋体"/>
        </w:rPr>
        <w:t>好好忙，也是要</w:t>
      </w:r>
    </w:p>
    <w:p>
      <w:pPr>
        <w:spacing w:before="240" w:after="240"/>
        <w:rPr>
          <w:rFonts w:ascii="宋体" w:eastAsia="宋体" w:hAnsi="宋体" w:cs="宋体"/>
          <w:sz w:val="24"/>
          <w:szCs w:val="24"/>
        </w:rPr>
      </w:pPr>
      <w:r>
        <w:rPr>
          <w:rFonts w:ascii="宋体" w:eastAsia="宋体" w:hAnsi="宋体" w:cs="宋体"/>
        </w:rPr>
        <w:t>说话人1 01:05:33</w:t>
      </w:r>
      <w:r>
        <w:rPr>
          <w:rFonts w:ascii="宋体" w:eastAsia="宋体" w:hAnsi="宋体" w:cs="宋体"/>
        </w:rPr>
        <w:br/>
      </w:r>
      <w:r>
        <w:rPr>
          <w:rFonts w:ascii="宋体" w:eastAsia="宋体" w:hAnsi="宋体" w:cs="宋体"/>
        </w:rPr>
        <w:t>就干一年不如股价涨的好。</w:t>
      </w:r>
    </w:p>
    <w:p>
      <w:pPr>
        <w:spacing w:before="240" w:after="240"/>
        <w:rPr>
          <w:rFonts w:ascii="宋体" w:eastAsia="宋体" w:hAnsi="宋体" w:cs="宋体"/>
          <w:sz w:val="24"/>
          <w:szCs w:val="24"/>
        </w:rPr>
      </w:pPr>
      <w:r>
        <w:rPr>
          <w:rFonts w:ascii="宋体" w:eastAsia="宋体" w:hAnsi="宋体" w:cs="宋体"/>
        </w:rPr>
        <w:t>说话人3 01:05:35</w:t>
      </w:r>
      <w:r>
        <w:rPr>
          <w:rFonts w:ascii="宋体" w:eastAsia="宋体" w:hAnsi="宋体" w:cs="宋体"/>
        </w:rPr>
        <w:br/>
      </w:r>
      <w:r>
        <w:rPr>
          <w:rFonts w:ascii="宋体" w:eastAsia="宋体" w:hAnsi="宋体" w:cs="宋体"/>
        </w:rPr>
        <w:t>对，干的好其实不太好看。</w:t>
      </w:r>
    </w:p>
    <w:p>
      <w:pPr>
        <w:spacing w:before="240" w:after="240"/>
        <w:rPr>
          <w:rFonts w:ascii="宋体" w:eastAsia="宋体" w:hAnsi="宋体" w:cs="宋体"/>
          <w:sz w:val="24"/>
          <w:szCs w:val="24"/>
        </w:rPr>
      </w:pPr>
      <w:r>
        <w:rPr>
          <w:rFonts w:ascii="宋体" w:eastAsia="宋体" w:hAnsi="宋体" w:cs="宋体"/>
        </w:rPr>
        <w:t>说话人2 01:05:38</w:t>
      </w:r>
      <w:r>
        <w:rPr>
          <w:rFonts w:ascii="宋体" w:eastAsia="宋体" w:hAnsi="宋体" w:cs="宋体"/>
        </w:rPr>
        <w:br/>
      </w:r>
      <w:r>
        <w:rPr>
          <w:rFonts w:ascii="宋体" w:eastAsia="宋体" w:hAnsi="宋体" w:cs="宋体"/>
        </w:rPr>
        <w:t>我们现在的这个行业都是在维持股价比较好的，可能维持股价对这么一个状态。</w:t>
      </w:r>
    </w:p>
    <w:p>
      <w:pPr>
        <w:spacing w:before="240" w:after="240"/>
        <w:rPr>
          <w:rFonts w:ascii="宋体" w:eastAsia="宋体" w:hAnsi="宋体" w:cs="宋体"/>
          <w:sz w:val="24"/>
          <w:szCs w:val="24"/>
        </w:rPr>
      </w:pPr>
      <w:r>
        <w:rPr>
          <w:rFonts w:ascii="宋体" w:eastAsia="宋体" w:hAnsi="宋体" w:cs="宋体"/>
        </w:rPr>
        <w:t>说话人1 01:05:46</w:t>
      </w:r>
      <w:r>
        <w:rPr>
          <w:rFonts w:ascii="宋体" w:eastAsia="宋体" w:hAnsi="宋体" w:cs="宋体"/>
        </w:rPr>
        <w:br/>
      </w:r>
      <w:r>
        <w:rPr>
          <w:rFonts w:ascii="宋体" w:eastAsia="宋体" w:hAnsi="宋体" w:cs="宋体"/>
        </w:rPr>
        <w:t>我原来干过一个对公有个上市公司，部门就是说总经理或者说什么董监高有个特别大的一个议题，就是如何保股价，然后还得找市场上的一些资金，在一些工作试点稳对稳股权对市值管理特别重要，</w:t>
      </w:r>
    </w:p>
    <w:p>
      <w:pPr>
        <w:spacing w:before="240" w:after="240"/>
        <w:rPr>
          <w:rFonts w:ascii="宋体" w:eastAsia="宋体" w:hAnsi="宋体" w:cs="宋体"/>
          <w:sz w:val="24"/>
          <w:szCs w:val="24"/>
        </w:rPr>
      </w:pPr>
      <w:r>
        <w:rPr>
          <w:rFonts w:ascii="宋体" w:eastAsia="宋体" w:hAnsi="宋体" w:cs="宋体"/>
        </w:rPr>
        <w:t>说话人2 01:06:11</w:t>
      </w:r>
      <w:r>
        <w:rPr>
          <w:rFonts w:ascii="宋体" w:eastAsia="宋体" w:hAnsi="宋体" w:cs="宋体"/>
        </w:rPr>
        <w:br/>
      </w:r>
      <w:r>
        <w:rPr>
          <w:rFonts w:ascii="宋体" w:eastAsia="宋体" w:hAnsi="宋体" w:cs="宋体"/>
        </w:rPr>
        <w:t>他会给你一系列指导，看到对因为这个事情，然后毕业第一块实习在现场在中华证券很好，</w:t>
      </w:r>
    </w:p>
    <w:p>
      <w:pPr>
        <w:spacing w:before="240" w:after="240"/>
        <w:rPr>
          <w:rFonts w:ascii="宋体" w:eastAsia="宋体" w:hAnsi="宋体" w:cs="宋体"/>
          <w:sz w:val="24"/>
          <w:szCs w:val="24"/>
        </w:rPr>
      </w:pPr>
      <w:r>
        <w:rPr>
          <w:rFonts w:ascii="宋体" w:eastAsia="宋体" w:hAnsi="宋体" w:cs="宋体"/>
        </w:rPr>
        <w:t>说话人3 01:06:26</w:t>
      </w:r>
      <w:r>
        <w:rPr>
          <w:rFonts w:ascii="宋体" w:eastAsia="宋体" w:hAnsi="宋体" w:cs="宋体"/>
        </w:rPr>
        <w:br/>
      </w:r>
      <w:r>
        <w:rPr>
          <w:rFonts w:ascii="宋体" w:eastAsia="宋体" w:hAnsi="宋体" w:cs="宋体"/>
        </w:rPr>
        <w:t>然后。</w:t>
      </w:r>
    </w:p>
    <w:p>
      <w:pPr>
        <w:spacing w:before="240" w:after="240"/>
        <w:rPr>
          <w:rFonts w:ascii="宋体" w:eastAsia="宋体" w:hAnsi="宋体" w:cs="宋体"/>
          <w:sz w:val="24"/>
          <w:szCs w:val="24"/>
        </w:rPr>
      </w:pPr>
      <w:r>
        <w:rPr>
          <w:rFonts w:ascii="宋体" w:eastAsia="宋体" w:hAnsi="宋体" w:cs="宋体"/>
        </w:rPr>
        <w:t>说话人2 01:06:27</w:t>
      </w:r>
      <w:r>
        <w:rPr>
          <w:rFonts w:ascii="宋体" w:eastAsia="宋体" w:hAnsi="宋体" w:cs="宋体"/>
        </w:rPr>
        <w:br/>
      </w:r>
      <w:r>
        <w:rPr>
          <w:rFonts w:ascii="宋体" w:eastAsia="宋体" w:hAnsi="宋体" w:cs="宋体"/>
        </w:rPr>
        <w:t>基本上当时去投行部他们经常跑项目，然后老板全都是想着他怎么做市值产品，就是上市之前就在想市值产品，</w:t>
      </w:r>
    </w:p>
    <w:p>
      <w:pPr>
        <w:spacing w:before="240" w:after="240"/>
        <w:rPr>
          <w:rFonts w:ascii="宋体" w:eastAsia="宋体" w:hAnsi="宋体" w:cs="宋体"/>
          <w:sz w:val="24"/>
          <w:szCs w:val="24"/>
        </w:rPr>
      </w:pPr>
      <w:r>
        <w:rPr>
          <w:rFonts w:ascii="宋体" w:eastAsia="宋体" w:hAnsi="宋体" w:cs="宋体"/>
        </w:rPr>
        <w:t>说话人1 01:06:39</w:t>
      </w:r>
      <w:r>
        <w:rPr>
          <w:rFonts w:ascii="宋体" w:eastAsia="宋体" w:hAnsi="宋体" w:cs="宋体"/>
        </w:rPr>
        <w:br/>
      </w:r>
      <w:r>
        <w:rPr>
          <w:rFonts w:ascii="宋体" w:eastAsia="宋体" w:hAnsi="宋体" w:cs="宋体"/>
        </w:rPr>
        <w:t>关系到他们到时候怎么把钱掏出来，</w:t>
      </w:r>
    </w:p>
    <w:p>
      <w:pPr>
        <w:spacing w:before="240" w:after="240"/>
        <w:rPr>
          <w:rFonts w:ascii="宋体" w:eastAsia="宋体" w:hAnsi="宋体" w:cs="宋体"/>
          <w:sz w:val="24"/>
          <w:szCs w:val="24"/>
        </w:rPr>
      </w:pPr>
      <w:r>
        <w:rPr>
          <w:rFonts w:ascii="宋体" w:eastAsia="宋体" w:hAnsi="宋体" w:cs="宋体"/>
        </w:rPr>
        <w:t>说话人3 01:06:46</w:t>
      </w:r>
      <w:r>
        <w:rPr>
          <w:rFonts w:ascii="宋体" w:eastAsia="宋体" w:hAnsi="宋体" w:cs="宋体"/>
        </w:rPr>
        <w:br/>
      </w:r>
      <w:r>
        <w:rPr>
          <w:rFonts w:ascii="宋体" w:eastAsia="宋体" w:hAnsi="宋体" w:cs="宋体"/>
        </w:rPr>
        <w:t>那时候就发现上班不是上班，</w:t>
      </w:r>
    </w:p>
    <w:p>
      <w:pPr>
        <w:spacing w:before="240" w:after="240"/>
        <w:rPr>
          <w:rFonts w:ascii="宋体" w:eastAsia="宋体" w:hAnsi="宋体" w:cs="宋体"/>
          <w:sz w:val="24"/>
          <w:szCs w:val="24"/>
        </w:rPr>
      </w:pPr>
      <w:r>
        <w:rPr>
          <w:rFonts w:ascii="宋体" w:eastAsia="宋体" w:hAnsi="宋体" w:cs="宋体"/>
        </w:rPr>
        <w:t>说话人2 01:06:49</w:t>
      </w:r>
      <w:r>
        <w:rPr>
          <w:rFonts w:ascii="宋体" w:eastAsia="宋体" w:hAnsi="宋体" w:cs="宋体"/>
        </w:rPr>
        <w:br/>
      </w:r>
      <w:r>
        <w:rPr>
          <w:rFonts w:ascii="宋体" w:eastAsia="宋体" w:hAnsi="宋体" w:cs="宋体"/>
        </w:rPr>
        <w:t>他上班是接受商业社会的时候，还是用的那种技术性的生活，打破我们这种金融圈的逆境，要做到什么样的对不对？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是。我没让你讯飞也不知道讯飞就是知道这个东西到底是啥，其实是有就这样，而且是越往上越是这个逻辑。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其实反而下面那些比如做风控的小伙伴问他，他当时在干嘛在干技术什么这些的，其实越往上其实大家还是深入，不好意思，当时。</w:t>
      </w:r>
    </w:p>
    <w:p>
      <w:pPr>
        <w:spacing w:before="240" w:after="240"/>
        <w:rPr>
          <w:rFonts w:ascii="宋体" w:eastAsia="宋体" w:hAnsi="宋体" w:cs="宋体"/>
          <w:sz w:val="24"/>
          <w:szCs w:val="24"/>
        </w:rPr>
      </w:pPr>
      <w:r>
        <w:rPr>
          <w:rFonts w:ascii="宋体" w:eastAsia="宋体" w:hAnsi="宋体" w:cs="宋体"/>
        </w:rPr>
        <w:t>说话人3 01:07:28</w:t>
      </w:r>
      <w:r>
        <w:rPr>
          <w:rFonts w:ascii="宋体" w:eastAsia="宋体" w:hAnsi="宋体" w:cs="宋体"/>
        </w:rPr>
        <w:br/>
      </w:r>
      <w:r>
        <w:rPr>
          <w:rFonts w:ascii="宋体" w:eastAsia="宋体" w:hAnsi="宋体" w:cs="宋体"/>
        </w:rPr>
        <w:t>大家学习跟他说那种总体上的要求还是。</w:t>
      </w:r>
    </w:p>
    <w:p>
      <w:pPr>
        <w:spacing w:before="240" w:after="240"/>
        <w:rPr>
          <w:rFonts w:ascii="宋体" w:eastAsia="宋体" w:hAnsi="宋体" w:cs="宋体"/>
          <w:sz w:val="24"/>
          <w:szCs w:val="24"/>
        </w:rPr>
      </w:pPr>
      <w:r>
        <w:rPr>
          <w:rFonts w:ascii="宋体" w:eastAsia="宋体" w:hAnsi="宋体" w:cs="宋体"/>
        </w:rPr>
        <w:t>说话人2 01:07:31</w:t>
      </w:r>
      <w:r>
        <w:rPr>
          <w:rFonts w:ascii="宋体" w:eastAsia="宋体" w:hAnsi="宋体" w:cs="宋体"/>
        </w:rPr>
        <w:br/>
      </w:r>
      <w:r>
        <w:rPr>
          <w:rFonts w:ascii="宋体" w:eastAsia="宋体" w:hAnsi="宋体" w:cs="宋体"/>
        </w:rPr>
        <w:t>还挺随便一个北分公司，都要什么突然的成本，然后追求现在已经更远了，之前的客人才50，而且但是我看我们房子也是。</w:t>
      </w:r>
    </w:p>
    <w:p>
      <w:pPr>
        <w:spacing w:before="240" w:after="240"/>
        <w:rPr>
          <w:rFonts w:ascii="宋体" w:eastAsia="宋体" w:hAnsi="宋体" w:cs="宋体"/>
          <w:sz w:val="24"/>
          <w:szCs w:val="24"/>
        </w:rPr>
      </w:pPr>
      <w:r>
        <w:rPr>
          <w:rFonts w:ascii="宋体" w:eastAsia="宋体" w:hAnsi="宋体" w:cs="宋体"/>
        </w:rPr>
        <w:t>说话人1 01:07:44</w:t>
      </w:r>
      <w:r>
        <w:rPr>
          <w:rFonts w:ascii="宋体" w:eastAsia="宋体" w:hAnsi="宋体" w:cs="宋体"/>
        </w:rPr>
        <w:br/>
      </w:r>
      <w:r>
        <w:rPr>
          <w:rFonts w:ascii="宋体" w:eastAsia="宋体" w:hAnsi="宋体" w:cs="宋体"/>
        </w:rPr>
        <w:t>他也有。</w:t>
      </w:r>
    </w:p>
    <w:p>
      <w:pPr>
        <w:spacing w:before="240" w:after="240"/>
        <w:rPr>
          <w:rFonts w:ascii="宋体" w:eastAsia="宋体" w:hAnsi="宋体" w:cs="宋体"/>
          <w:sz w:val="24"/>
          <w:szCs w:val="24"/>
        </w:rPr>
      </w:pPr>
      <w:r>
        <w:rPr>
          <w:rFonts w:ascii="宋体" w:eastAsia="宋体" w:hAnsi="宋体" w:cs="宋体"/>
        </w:rPr>
        <w:t>说话人2 01:07:46</w:t>
      </w:r>
      <w:r>
        <w:rPr>
          <w:rFonts w:ascii="宋体" w:eastAsia="宋体" w:hAnsi="宋体" w:cs="宋体"/>
        </w:rPr>
        <w:br/>
      </w:r>
      <w:r>
        <w:rPr>
          <w:rFonts w:ascii="宋体" w:eastAsia="宋体" w:hAnsi="宋体" w:cs="宋体"/>
        </w:rPr>
        <w:t>我给他做了一些异性的社会体验，医院招满多少大学生，然后他也是没有，所以说一下好好解决，王伟，你要大家注意没有，州里有青菜和冬菜问题。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对，要不你先放一个，然后你到时候车你的政策上我就放在。</w:t>
      </w:r>
    </w:p>
    <w:p>
      <w:pPr>
        <w:spacing w:before="240" w:after="240"/>
        <w:rPr>
          <w:rFonts w:ascii="宋体" w:eastAsia="宋体" w:hAnsi="宋体" w:cs="宋体"/>
          <w:sz w:val="24"/>
          <w:szCs w:val="24"/>
        </w:rPr>
      </w:pPr>
      <w:r>
        <w:rPr>
          <w:rFonts w:ascii="宋体" w:eastAsia="宋体" w:hAnsi="宋体" w:cs="宋体"/>
        </w:rPr>
        <w:t>说话人3 01:08:21</w:t>
      </w:r>
      <w:r>
        <w:rPr>
          <w:rFonts w:ascii="宋体" w:eastAsia="宋体" w:hAnsi="宋体" w:cs="宋体"/>
        </w:rPr>
        <w:br/>
      </w:r>
      <w:r>
        <w:rPr>
          <w:rFonts w:ascii="宋体" w:eastAsia="宋体" w:hAnsi="宋体" w:cs="宋体"/>
        </w:rPr>
        <w:t>这儿，</w:t>
      </w:r>
    </w:p>
    <w:p>
      <w:pPr>
        <w:spacing w:before="240" w:after="240"/>
        <w:rPr>
          <w:rFonts w:ascii="宋体" w:eastAsia="宋体" w:hAnsi="宋体" w:cs="宋体"/>
          <w:sz w:val="24"/>
          <w:szCs w:val="24"/>
        </w:rPr>
      </w:pPr>
      <w:r>
        <w:rPr>
          <w:rFonts w:ascii="宋体" w:eastAsia="宋体" w:hAnsi="宋体" w:cs="宋体"/>
        </w:rPr>
        <w:t>说话人2 01:08:24</w:t>
      </w:r>
      <w:r>
        <w:rPr>
          <w:rFonts w:ascii="宋体" w:eastAsia="宋体" w:hAnsi="宋体" w:cs="宋体"/>
        </w:rPr>
        <w:br/>
      </w:r>
      <w:r>
        <w:rPr>
          <w:rFonts w:ascii="宋体" w:eastAsia="宋体" w:hAnsi="宋体" w:cs="宋体"/>
        </w:rPr>
        <w:t>你说那是吧？</w:t>
      </w:r>
    </w:p>
    <w:p>
      <w:pPr>
        <w:spacing w:before="240" w:after="240"/>
        <w:rPr>
          <w:rFonts w:ascii="宋体" w:eastAsia="宋体" w:hAnsi="宋体" w:cs="宋体"/>
          <w:sz w:val="24"/>
          <w:szCs w:val="24"/>
        </w:rPr>
      </w:pPr>
      <w:r>
        <w:rPr>
          <w:rFonts w:ascii="宋体" w:eastAsia="宋体" w:hAnsi="宋体" w:cs="宋体"/>
        </w:rPr>
        <w:t>说话人1 01:08:41</w:t>
      </w:r>
      <w:r>
        <w:rPr>
          <w:rFonts w:ascii="宋体" w:eastAsia="宋体" w:hAnsi="宋体" w:cs="宋体"/>
        </w:rPr>
        <w:br/>
      </w:r>
      <w:r>
        <w:rPr>
          <w:rFonts w:ascii="宋体" w:eastAsia="宋体" w:hAnsi="宋体" w:cs="宋体"/>
        </w:rPr>
        <w:t>一券商还是金融行业里面。</w:t>
      </w:r>
    </w:p>
    <w:p>
      <w:pPr>
        <w:spacing w:before="240" w:after="240"/>
        <w:rPr>
          <w:rFonts w:ascii="宋体" w:eastAsia="宋体" w:hAnsi="宋体" w:cs="宋体"/>
          <w:sz w:val="24"/>
          <w:szCs w:val="24"/>
        </w:rPr>
      </w:pPr>
      <w:r>
        <w:rPr>
          <w:rFonts w:ascii="宋体" w:eastAsia="宋体" w:hAnsi="宋体" w:cs="宋体"/>
        </w:rPr>
        <w:t>说话人3 01:09:08</w:t>
      </w:r>
      <w:r>
        <w:rPr>
          <w:rFonts w:ascii="宋体" w:eastAsia="宋体" w:hAnsi="宋体" w:cs="宋体"/>
        </w:rPr>
        <w:br/>
      </w:r>
      <w:r>
        <w:rPr>
          <w:rFonts w:ascii="宋体" w:eastAsia="宋体" w:hAnsi="宋体" w:cs="宋体"/>
        </w:rPr>
        <w:t>最难进的市场里面很好的部门，</w:t>
      </w:r>
    </w:p>
    <w:p>
      <w:pPr>
        <w:spacing w:before="240" w:after="240"/>
        <w:rPr>
          <w:rFonts w:ascii="宋体" w:eastAsia="宋体" w:hAnsi="宋体" w:cs="宋体"/>
          <w:sz w:val="24"/>
          <w:szCs w:val="24"/>
        </w:rPr>
      </w:pPr>
      <w:r>
        <w:rPr>
          <w:rFonts w:ascii="宋体" w:eastAsia="宋体" w:hAnsi="宋体" w:cs="宋体"/>
        </w:rPr>
        <w:t>说话人2 01:09:14</w:t>
      </w:r>
      <w:r>
        <w:rPr>
          <w:rFonts w:ascii="宋体" w:eastAsia="宋体" w:hAnsi="宋体" w:cs="宋体"/>
        </w:rPr>
        <w:br/>
      </w:r>
      <w:r>
        <w:rPr>
          <w:rFonts w:ascii="宋体" w:eastAsia="宋体" w:hAnsi="宋体" w:cs="宋体"/>
        </w:rPr>
        <w:t>应该是最难进的信托，但是像我们这个点的话，我感觉有很多传统的意见，然后是正确的还是正确的，然后是什么租赁。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我是赞同，我是这样，在咱们项目要算一下，应该是资产的资产，</w:t>
      </w:r>
    </w:p>
    <w:p>
      <w:pPr>
        <w:spacing w:before="240" w:after="240"/>
        <w:rPr>
          <w:rFonts w:ascii="宋体" w:eastAsia="宋体" w:hAnsi="宋体" w:cs="宋体"/>
          <w:sz w:val="24"/>
          <w:szCs w:val="24"/>
        </w:rPr>
      </w:pPr>
      <w:r>
        <w:rPr>
          <w:rFonts w:ascii="宋体" w:eastAsia="宋体" w:hAnsi="宋体" w:cs="宋体"/>
        </w:rPr>
        <w:t>说话人3 01:09:33</w:t>
      </w:r>
      <w:r>
        <w:rPr>
          <w:rFonts w:ascii="宋体" w:eastAsia="宋体" w:hAnsi="宋体" w:cs="宋体"/>
        </w:rPr>
        <w:br/>
      </w:r>
      <w:r>
        <w:rPr>
          <w:rFonts w:ascii="宋体" w:eastAsia="宋体" w:hAnsi="宋体" w:cs="宋体"/>
        </w:rPr>
        <w:t>然后最好应该是农业的，</w:t>
      </w:r>
    </w:p>
    <w:p>
      <w:pPr>
        <w:spacing w:before="240" w:after="240"/>
        <w:rPr>
          <w:rFonts w:ascii="宋体" w:eastAsia="宋体" w:hAnsi="宋体" w:cs="宋体"/>
          <w:sz w:val="24"/>
          <w:szCs w:val="24"/>
        </w:rPr>
      </w:pPr>
      <w:r>
        <w:rPr>
          <w:rFonts w:ascii="宋体" w:eastAsia="宋体" w:hAnsi="宋体" w:cs="宋体"/>
        </w:rPr>
        <w:t>说话人1 01:09:36</w:t>
      </w:r>
      <w:r>
        <w:rPr>
          <w:rFonts w:ascii="宋体" w:eastAsia="宋体" w:hAnsi="宋体" w:cs="宋体"/>
        </w:rPr>
        <w:br/>
      </w:r>
      <w:r>
        <w:rPr>
          <w:rFonts w:ascii="宋体" w:eastAsia="宋体" w:hAnsi="宋体" w:cs="宋体"/>
        </w:rPr>
        <w:t>你也是。</w:t>
      </w:r>
    </w:p>
    <w:p>
      <w:pPr>
        <w:spacing w:before="240" w:after="240"/>
        <w:rPr>
          <w:rFonts w:ascii="宋体" w:eastAsia="宋体" w:hAnsi="宋体" w:cs="宋体"/>
          <w:sz w:val="24"/>
          <w:szCs w:val="24"/>
        </w:rPr>
      </w:pPr>
      <w:r>
        <w:rPr>
          <w:rFonts w:ascii="宋体" w:eastAsia="宋体" w:hAnsi="宋体" w:cs="宋体"/>
        </w:rPr>
        <w:t>说话人2 01:09:40</w:t>
      </w:r>
      <w:r>
        <w:rPr>
          <w:rFonts w:ascii="宋体" w:eastAsia="宋体" w:hAnsi="宋体" w:cs="宋体"/>
        </w:rPr>
        <w:br/>
      </w:r>
      <w:r>
        <w:rPr>
          <w:rFonts w:ascii="宋体" w:eastAsia="宋体" w:hAnsi="宋体" w:cs="宋体"/>
        </w:rPr>
        <w:t>也不知道不支撑，这就是当数据没有反应，或者说数据那块是空白的，对，就是一个未知的领域到底做还是不做，然后马上可以其实也不能也得考虑，对，你看我说按门槛这个意思就是他超越自然的。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谢谢，我感觉我已经开了，</w:t>
      </w:r>
    </w:p>
    <w:p>
      <w:pPr>
        <w:spacing w:before="240" w:after="240"/>
        <w:rPr>
          <w:rFonts w:ascii="宋体" w:eastAsia="宋体" w:hAnsi="宋体" w:cs="宋体"/>
          <w:sz w:val="24"/>
          <w:szCs w:val="24"/>
        </w:rPr>
      </w:pPr>
      <w:r>
        <w:rPr>
          <w:rFonts w:ascii="宋体" w:eastAsia="宋体" w:hAnsi="宋体" w:cs="宋体"/>
        </w:rPr>
        <w:t>说话人1 01:10:00</w:t>
      </w:r>
      <w:r>
        <w:rPr>
          <w:rFonts w:ascii="宋体" w:eastAsia="宋体" w:hAnsi="宋体" w:cs="宋体"/>
        </w:rPr>
        <w:br/>
      </w:r>
      <w:r>
        <w:rPr>
          <w:rFonts w:ascii="宋体" w:eastAsia="宋体" w:hAnsi="宋体" w:cs="宋体"/>
        </w:rPr>
        <w:t>至少要看起来很高大上，因为毕竟这么大量的资金给到你，</w:t>
      </w:r>
    </w:p>
    <w:p>
      <w:pPr>
        <w:spacing w:before="240" w:after="240"/>
        <w:rPr>
          <w:rFonts w:ascii="宋体" w:eastAsia="宋体" w:hAnsi="宋体" w:cs="宋体"/>
          <w:sz w:val="24"/>
          <w:szCs w:val="24"/>
        </w:rPr>
      </w:pPr>
      <w:r>
        <w:rPr>
          <w:rFonts w:ascii="宋体" w:eastAsia="宋体" w:hAnsi="宋体" w:cs="宋体"/>
        </w:rPr>
        <w:t>说话人2 01:10:06</w:t>
      </w:r>
      <w:r>
        <w:rPr>
          <w:rFonts w:ascii="宋体" w:eastAsia="宋体" w:hAnsi="宋体" w:cs="宋体"/>
        </w:rPr>
        <w:br/>
      </w:r>
      <w:r>
        <w:rPr>
          <w:rFonts w:ascii="宋体" w:eastAsia="宋体" w:hAnsi="宋体" w:cs="宋体"/>
        </w:rPr>
        <w:t>或者水平很大，对。我说的资管资管是吧？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我先表达我的意见，我是同意的。</w:t>
      </w:r>
    </w:p>
    <w:p>
      <w:pPr>
        <w:spacing w:before="240" w:after="240"/>
        <w:rPr>
          <w:rFonts w:ascii="宋体" w:eastAsia="宋体" w:hAnsi="宋体" w:cs="宋体"/>
          <w:sz w:val="24"/>
          <w:szCs w:val="24"/>
        </w:rPr>
      </w:pPr>
      <w:r>
        <w:rPr>
          <w:rFonts w:ascii="宋体" w:eastAsia="宋体" w:hAnsi="宋体" w:cs="宋体"/>
        </w:rPr>
        <w:t>说话人1 01:10:21</w:t>
      </w:r>
      <w:r>
        <w:rPr>
          <w:rFonts w:ascii="宋体" w:eastAsia="宋体" w:hAnsi="宋体" w:cs="宋体"/>
        </w:rPr>
        <w:br/>
      </w:r>
      <w:r>
        <w:rPr>
          <w:rFonts w:ascii="宋体" w:eastAsia="宋体" w:hAnsi="宋体" w:cs="宋体"/>
        </w:rPr>
        <w:t>我那会儿毕业的时候，15年毕业的时候就是房地产很火，然后券商也很火，这两个我们已经做了，第一个比如说男生女生，要不然然后学历还要看家庭背景，如果交流什么还是。</w:t>
      </w:r>
    </w:p>
    <w:p>
      <w:pPr>
        <w:spacing w:before="240" w:after="240"/>
        <w:rPr>
          <w:rFonts w:ascii="宋体" w:eastAsia="宋体" w:hAnsi="宋体" w:cs="宋体"/>
          <w:sz w:val="24"/>
          <w:szCs w:val="24"/>
        </w:rPr>
      </w:pPr>
      <w:r>
        <w:rPr>
          <w:rFonts w:ascii="宋体" w:eastAsia="宋体" w:hAnsi="宋体" w:cs="宋体"/>
        </w:rPr>
        <w:t>说话人3 01:10:38</w:t>
      </w:r>
      <w:r>
        <w:rPr>
          <w:rFonts w:ascii="宋体" w:eastAsia="宋体" w:hAnsi="宋体" w:cs="宋体"/>
        </w:rPr>
        <w:br/>
      </w:r>
      <w:r>
        <w:rPr>
          <w:rFonts w:ascii="宋体" w:eastAsia="宋体" w:hAnsi="宋体" w:cs="宋体"/>
        </w:rPr>
        <w:t>在。</w:t>
      </w:r>
    </w:p>
    <w:p>
      <w:pPr>
        <w:spacing w:before="240" w:after="240"/>
        <w:rPr>
          <w:rFonts w:ascii="宋体" w:eastAsia="宋体" w:hAnsi="宋体" w:cs="宋体"/>
          <w:sz w:val="24"/>
          <w:szCs w:val="24"/>
        </w:rPr>
      </w:pPr>
      <w:r>
        <w:rPr>
          <w:rFonts w:ascii="宋体" w:eastAsia="宋体" w:hAnsi="宋体" w:cs="宋体"/>
        </w:rPr>
        <w:t>说话人1 01:10:40</w:t>
      </w:r>
      <w:r>
        <w:rPr>
          <w:rFonts w:ascii="宋体" w:eastAsia="宋体" w:hAnsi="宋体" w:cs="宋体"/>
        </w:rPr>
        <w:br/>
      </w:r>
      <w:r>
        <w:rPr>
          <w:rFonts w:ascii="宋体" w:eastAsia="宋体" w:hAnsi="宋体" w:cs="宋体"/>
        </w:rPr>
        <w:t>是的我们上去的什么花旗银行实习，他还得晒一下你家庭背景还怎么样，然后还确实有人能进，有人都是利益导向，你能拉来多少客户？</w:t>
      </w:r>
    </w:p>
    <w:p>
      <w:pPr>
        <w:spacing w:before="240" w:after="240"/>
        <w:rPr>
          <w:rFonts w:ascii="宋体" w:eastAsia="宋体" w:hAnsi="宋体" w:cs="宋体"/>
          <w:sz w:val="24"/>
          <w:szCs w:val="24"/>
        </w:rPr>
      </w:pPr>
      <w:r>
        <w:rPr>
          <w:rFonts w:ascii="宋体" w:eastAsia="宋体" w:hAnsi="宋体" w:cs="宋体"/>
        </w:rPr>
        <w:t>说话人2 01:10:57</w:t>
      </w:r>
      <w:r>
        <w:rPr>
          <w:rFonts w:ascii="宋体" w:eastAsia="宋体" w:hAnsi="宋体" w:cs="宋体"/>
        </w:rPr>
        <w:br/>
      </w:r>
      <w:r>
        <w:rPr>
          <w:rFonts w:ascii="宋体" w:eastAsia="宋体" w:hAnsi="宋体" w:cs="宋体"/>
        </w:rPr>
        <w:t>蔡总你之前在80年代实习过，</w:t>
      </w:r>
    </w:p>
    <w:p>
      <w:pPr>
        <w:spacing w:before="240" w:after="240"/>
        <w:rPr>
          <w:rFonts w:ascii="宋体" w:eastAsia="宋体" w:hAnsi="宋体" w:cs="宋体"/>
          <w:sz w:val="24"/>
          <w:szCs w:val="24"/>
        </w:rPr>
      </w:pPr>
      <w:r>
        <w:rPr>
          <w:rFonts w:ascii="宋体" w:eastAsia="宋体" w:hAnsi="宋体" w:cs="宋体"/>
        </w:rPr>
        <w:t>说话人1 01:10:59</w:t>
      </w:r>
      <w:r>
        <w:rPr>
          <w:rFonts w:ascii="宋体" w:eastAsia="宋体" w:hAnsi="宋体" w:cs="宋体"/>
        </w:rPr>
        <w:br/>
      </w:r>
      <w:r>
        <w:rPr>
          <w:rFonts w:ascii="宋体" w:eastAsia="宋体" w:hAnsi="宋体" w:cs="宋体"/>
        </w:rPr>
        <w:t>没有，我就说他们招实习的时候，我是一开始在中资的银行实习，不是在。</w:t>
      </w:r>
    </w:p>
    <w:p>
      <w:pPr>
        <w:spacing w:before="240" w:after="240"/>
        <w:rPr>
          <w:rFonts w:ascii="宋体" w:eastAsia="宋体" w:hAnsi="宋体" w:cs="宋体"/>
          <w:sz w:val="24"/>
          <w:szCs w:val="24"/>
        </w:rPr>
      </w:pPr>
      <w:r>
        <w:rPr>
          <w:rFonts w:ascii="宋体" w:eastAsia="宋体" w:hAnsi="宋体" w:cs="宋体"/>
        </w:rPr>
        <w:t>说话人2 01:11:08</w:t>
      </w:r>
      <w:r>
        <w:rPr>
          <w:rFonts w:ascii="宋体" w:eastAsia="宋体" w:hAnsi="宋体" w:cs="宋体"/>
        </w:rPr>
        <w:br/>
      </w:r>
      <w:r>
        <w:rPr>
          <w:rFonts w:ascii="宋体" w:eastAsia="宋体" w:hAnsi="宋体" w:cs="宋体"/>
        </w:rPr>
        <w:t>然后他们很现实的就你要去实习，</w:t>
      </w:r>
    </w:p>
    <w:p>
      <w:pPr>
        <w:spacing w:before="240" w:after="240"/>
        <w:rPr>
          <w:rFonts w:ascii="宋体" w:eastAsia="宋体" w:hAnsi="宋体" w:cs="宋体"/>
          <w:sz w:val="24"/>
          <w:szCs w:val="24"/>
        </w:rPr>
      </w:pPr>
      <w:r>
        <w:rPr>
          <w:rFonts w:ascii="宋体" w:eastAsia="宋体" w:hAnsi="宋体" w:cs="宋体"/>
        </w:rPr>
        <w:t>说话人3 01:11:15</w:t>
      </w:r>
      <w:r>
        <w:rPr>
          <w:rFonts w:ascii="宋体" w:eastAsia="宋体" w:hAnsi="宋体" w:cs="宋体"/>
        </w:rPr>
        <w:br/>
      </w:r>
      <w:r>
        <w:rPr>
          <w:rFonts w:ascii="宋体" w:eastAsia="宋体" w:hAnsi="宋体" w:cs="宋体"/>
        </w:rPr>
        <w:t>从而来这种事情，</w:t>
      </w:r>
    </w:p>
    <w:p>
      <w:pPr>
        <w:spacing w:before="240" w:after="240"/>
        <w:rPr>
          <w:rFonts w:ascii="宋体" w:eastAsia="宋体" w:hAnsi="宋体" w:cs="宋体"/>
          <w:sz w:val="24"/>
          <w:szCs w:val="24"/>
        </w:rPr>
      </w:pPr>
      <w:r>
        <w:rPr>
          <w:rFonts w:ascii="宋体" w:eastAsia="宋体" w:hAnsi="宋体" w:cs="宋体"/>
        </w:rPr>
        <w:t>说话人1 01:11:17</w:t>
      </w:r>
      <w:r>
        <w:rPr>
          <w:rFonts w:ascii="宋体" w:eastAsia="宋体" w:hAnsi="宋体" w:cs="宋体"/>
        </w:rPr>
        <w:br/>
      </w:r>
      <w:r>
        <w:rPr>
          <w:rFonts w:ascii="宋体" w:eastAsia="宋体" w:hAnsi="宋体" w:cs="宋体"/>
        </w:rPr>
        <w:t>当然因为我们还有一个导师在跟他们有点关系，然后意思你再处理一些这个事情。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那是个暑期实习，也不是说你实习完了之后就能校招怎么样，只是说你大学生或者没有过实习经历银行的，你想搞一个到时候好找工作，</w:t>
      </w:r>
    </w:p>
    <w:p>
      <w:pPr>
        <w:spacing w:before="240" w:after="240"/>
        <w:rPr>
          <w:rFonts w:ascii="宋体" w:eastAsia="宋体" w:hAnsi="宋体" w:cs="宋体"/>
          <w:sz w:val="24"/>
          <w:szCs w:val="24"/>
        </w:rPr>
      </w:pPr>
      <w:r>
        <w:rPr>
          <w:rFonts w:ascii="宋体" w:eastAsia="宋体" w:hAnsi="宋体" w:cs="宋体"/>
        </w:rPr>
        <w:t>说话人3 01:11:37</w:t>
      </w:r>
      <w:r>
        <w:rPr>
          <w:rFonts w:ascii="宋体" w:eastAsia="宋体" w:hAnsi="宋体" w:cs="宋体"/>
        </w:rPr>
        <w:br/>
      </w:r>
      <w:r>
        <w:rPr>
          <w:rFonts w:ascii="宋体" w:eastAsia="宋体" w:hAnsi="宋体" w:cs="宋体"/>
        </w:rPr>
        <w:t>我觉得真的是。</w:t>
      </w:r>
    </w:p>
    <w:p>
      <w:pPr>
        <w:spacing w:before="240" w:after="240"/>
        <w:rPr>
          <w:rFonts w:ascii="宋体" w:eastAsia="宋体" w:hAnsi="宋体" w:cs="宋体"/>
          <w:sz w:val="24"/>
          <w:szCs w:val="24"/>
        </w:rPr>
      </w:pPr>
      <w:r>
        <w:rPr>
          <w:rFonts w:ascii="宋体" w:eastAsia="宋体" w:hAnsi="宋体" w:cs="宋体"/>
        </w:rPr>
        <w:t>说话人2 01:11:39</w:t>
      </w:r>
      <w:r>
        <w:rPr>
          <w:rFonts w:ascii="宋体" w:eastAsia="宋体" w:hAnsi="宋体" w:cs="宋体"/>
        </w:rPr>
        <w:br/>
      </w:r>
      <w:r>
        <w:rPr>
          <w:rFonts w:ascii="宋体" w:eastAsia="宋体" w:hAnsi="宋体" w:cs="宋体"/>
        </w:rPr>
        <w:t>你应该是外国入学还是什么回来的，我能不能在你的对这是一个系统外的会签会上级别，然后这么讲，谢谢大家。</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马上公司调查，我记得您记得投行了挺难找找，然后通过定性的东西来给他定价，你比如说一把手你跟过去这个领域的，他可能是或者是大纲这种单位特别好的，他手拿着领导性要出去玩，你打球也不行，当时找实习我们其实我在去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这个问题到时候再和陈总一般我也愿意先把6个人给好，那特点有关系你会签，然后其实。</w:t>
      </w:r>
    </w:p>
    <w:p>
      <w:pPr>
        <w:spacing w:before="240" w:after="240"/>
        <w:rPr>
          <w:rFonts w:ascii="宋体" w:eastAsia="宋体" w:hAnsi="宋体" w:cs="宋体"/>
          <w:sz w:val="24"/>
          <w:szCs w:val="24"/>
        </w:rPr>
      </w:pPr>
      <w:r>
        <w:rPr>
          <w:rFonts w:ascii="宋体" w:eastAsia="宋体" w:hAnsi="宋体" w:cs="宋体"/>
        </w:rPr>
        <w:t>说话人3 01:12:37</w:t>
      </w:r>
      <w:r>
        <w:rPr>
          <w:rFonts w:ascii="宋体" w:eastAsia="宋体" w:hAnsi="宋体" w:cs="宋体"/>
        </w:rPr>
        <w:br/>
      </w:r>
      <w:r>
        <w:rPr>
          <w:rFonts w:ascii="宋体" w:eastAsia="宋体" w:hAnsi="宋体" w:cs="宋体"/>
        </w:rPr>
        <w:t>这种大部分都不知道是不是。</w:t>
      </w:r>
    </w:p>
    <w:p>
      <w:pPr>
        <w:spacing w:before="240" w:after="240"/>
        <w:rPr>
          <w:rFonts w:ascii="宋体" w:eastAsia="宋体" w:hAnsi="宋体" w:cs="宋体"/>
          <w:sz w:val="24"/>
          <w:szCs w:val="24"/>
        </w:rPr>
      </w:pPr>
      <w:r>
        <w:rPr>
          <w:rFonts w:ascii="宋体" w:eastAsia="宋体" w:hAnsi="宋体" w:cs="宋体"/>
        </w:rPr>
        <w:t>说话人2 01:12:39</w:t>
      </w:r>
      <w:r>
        <w:rPr>
          <w:rFonts w:ascii="宋体" w:eastAsia="宋体" w:hAnsi="宋体" w:cs="宋体"/>
        </w:rPr>
        <w:br/>
      </w:r>
      <w:r>
        <w:rPr>
          <w:rFonts w:ascii="宋体" w:eastAsia="宋体" w:hAnsi="宋体" w:cs="宋体"/>
        </w:rPr>
        <w:t>受到不起来了，然后我问一下我以前他的意见，很多人实习岗社团肯定是非常复杂的，</w:t>
      </w:r>
    </w:p>
    <w:p>
      <w:pPr>
        <w:spacing w:before="240" w:after="240"/>
        <w:rPr>
          <w:rFonts w:ascii="宋体" w:eastAsia="宋体" w:hAnsi="宋体" w:cs="宋体"/>
          <w:sz w:val="24"/>
          <w:szCs w:val="24"/>
        </w:rPr>
      </w:pPr>
      <w:r>
        <w:rPr>
          <w:rFonts w:ascii="宋体" w:eastAsia="宋体" w:hAnsi="宋体" w:cs="宋体"/>
        </w:rPr>
        <w:t>说话人3 01:12:46</w:t>
      </w:r>
      <w:r>
        <w:rPr>
          <w:rFonts w:ascii="宋体" w:eastAsia="宋体" w:hAnsi="宋体" w:cs="宋体"/>
        </w:rPr>
        <w:br/>
      </w:r>
      <w:r>
        <w:rPr>
          <w:rFonts w:ascii="宋体" w:eastAsia="宋体" w:hAnsi="宋体" w:cs="宋体"/>
        </w:rPr>
        <w:t>那么你基本上不能社交实习对。</w:t>
      </w:r>
    </w:p>
    <w:p>
      <w:pPr>
        <w:spacing w:before="240" w:after="240"/>
        <w:rPr>
          <w:rFonts w:ascii="宋体" w:eastAsia="宋体" w:hAnsi="宋体" w:cs="宋体"/>
          <w:sz w:val="24"/>
          <w:szCs w:val="24"/>
        </w:rPr>
      </w:pPr>
      <w:r>
        <w:rPr>
          <w:rFonts w:ascii="宋体" w:eastAsia="宋体" w:hAnsi="宋体" w:cs="宋体"/>
        </w:rPr>
        <w:t>说话人1 01:12:53</w:t>
      </w:r>
      <w:r>
        <w:rPr>
          <w:rFonts w:ascii="宋体" w:eastAsia="宋体" w:hAnsi="宋体" w:cs="宋体"/>
        </w:rPr>
        <w:br/>
      </w:r>
      <w:r>
        <w:rPr>
          <w:rFonts w:ascii="宋体" w:eastAsia="宋体" w:hAnsi="宋体" w:cs="宋体"/>
        </w:rPr>
        <w:t>实习解决不了什么问题，就是不善于我上午感觉没问题，我上午看你别捣乱，然后但是你经过数据分析，发现你的策略调整，当时为了出一个什么申请，去了谁，我当时记得测了一下什么中银什么证券，理解错了我都没去，人家帮我在账户里出去，然后搞了个生，</w:t>
      </w:r>
    </w:p>
    <w:p>
      <w:pPr>
        <w:spacing w:before="240" w:after="240"/>
        <w:rPr>
          <w:rFonts w:ascii="宋体" w:eastAsia="宋体" w:hAnsi="宋体" w:cs="宋体"/>
          <w:sz w:val="24"/>
          <w:szCs w:val="24"/>
        </w:rPr>
      </w:pPr>
      <w:r>
        <w:rPr>
          <w:rFonts w:ascii="宋体" w:eastAsia="宋体" w:hAnsi="宋体" w:cs="宋体"/>
        </w:rPr>
        <w:t>说话人2 01:13:18</w:t>
      </w:r>
      <w:r>
        <w:rPr>
          <w:rFonts w:ascii="宋体" w:eastAsia="宋体" w:hAnsi="宋体" w:cs="宋体"/>
        </w:rPr>
        <w:br/>
      </w:r>
      <w:r>
        <w:rPr>
          <w:rFonts w:ascii="宋体" w:eastAsia="宋体" w:hAnsi="宋体" w:cs="宋体"/>
        </w:rPr>
        <w:t>然后你未来修优化政策是能支持到这6个人的，所以说你现在同意签，然后我们差不多。</w:t>
      </w:r>
    </w:p>
    <w:p>
      <w:pPr>
        <w:spacing w:before="240" w:after="240"/>
        <w:rPr>
          <w:rFonts w:ascii="宋体" w:eastAsia="宋体" w:hAnsi="宋体" w:cs="宋体"/>
          <w:sz w:val="24"/>
          <w:szCs w:val="24"/>
        </w:rPr>
      </w:pPr>
      <w:r>
        <w:rPr>
          <w:rFonts w:ascii="宋体" w:eastAsia="宋体" w:hAnsi="宋体" w:cs="宋体"/>
        </w:rPr>
        <w:t>说话人1 01:13:26</w:t>
      </w:r>
      <w:r>
        <w:rPr>
          <w:rFonts w:ascii="宋体" w:eastAsia="宋体" w:hAnsi="宋体" w:cs="宋体"/>
        </w:rPr>
        <w:br/>
      </w:r>
      <w:r>
        <w:rPr>
          <w:rFonts w:ascii="宋体" w:eastAsia="宋体" w:hAnsi="宋体" w:cs="宋体"/>
        </w:rPr>
        <w:t>是15年我30号小病大我哭死了。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对，但我想要的更多。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学的学姐在你们这样面前不敢同一个学校的吗？不是，他肯定是留学回来的，直接进券商很难。然后我们那会儿还要考虑什么？能不能解决北京户口，你说话最先考虑能不能解决户口，什么累不累，出差多不多，谢谢黄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解决太给力了，</w:t>
      </w:r>
    </w:p>
    <w:p>
      <w:pPr>
        <w:spacing w:before="240" w:after="240"/>
        <w:rPr>
          <w:rFonts w:ascii="宋体" w:eastAsia="宋体" w:hAnsi="宋体" w:cs="宋体"/>
          <w:sz w:val="24"/>
          <w:szCs w:val="24"/>
        </w:rPr>
      </w:pPr>
      <w:r>
        <w:rPr>
          <w:rFonts w:ascii="宋体" w:eastAsia="宋体" w:hAnsi="宋体" w:cs="宋体"/>
        </w:rPr>
        <w:t>说话人2 01:14:06</w:t>
      </w:r>
      <w:r>
        <w:rPr>
          <w:rFonts w:ascii="宋体" w:eastAsia="宋体" w:hAnsi="宋体" w:cs="宋体"/>
        </w:rPr>
        <w:br/>
      </w:r>
      <w:r>
        <w:rPr>
          <w:rFonts w:ascii="宋体" w:eastAsia="宋体" w:hAnsi="宋体" w:cs="宋体"/>
        </w:rPr>
        <w:t>其他的这个地方。</w:t>
      </w:r>
    </w:p>
    <w:p>
      <w:pPr>
        <w:spacing w:before="240" w:after="240"/>
        <w:rPr>
          <w:rFonts w:ascii="宋体" w:eastAsia="宋体" w:hAnsi="宋体" w:cs="宋体"/>
          <w:sz w:val="24"/>
          <w:szCs w:val="24"/>
        </w:rPr>
      </w:pPr>
      <w:r>
        <w:rPr>
          <w:rFonts w:ascii="宋体" w:eastAsia="宋体" w:hAnsi="宋体" w:cs="宋体"/>
        </w:rPr>
        <w:t>说话人1 01:14:10</w:t>
      </w:r>
      <w:r>
        <w:rPr>
          <w:rFonts w:ascii="宋体" w:eastAsia="宋体" w:hAnsi="宋体" w:cs="宋体"/>
        </w:rPr>
        <w:br/>
      </w:r>
      <w:r>
        <w:rPr>
          <w:rFonts w:ascii="宋体" w:eastAsia="宋体" w:hAnsi="宋体" w:cs="宋体"/>
        </w:rPr>
        <w:t>你这事儿搞的今天方总来了之后，你在总行还忙，也是有几个消费贷的客户就想给他解决，他们的一个集团客户，</w:t>
      </w:r>
    </w:p>
    <w:p>
      <w:pPr>
        <w:spacing w:before="240" w:after="240"/>
        <w:rPr>
          <w:rFonts w:ascii="宋体" w:eastAsia="宋体" w:hAnsi="宋体" w:cs="宋体"/>
          <w:sz w:val="24"/>
          <w:szCs w:val="24"/>
        </w:rPr>
      </w:pPr>
      <w:r>
        <w:rPr>
          <w:rFonts w:ascii="宋体" w:eastAsia="宋体" w:hAnsi="宋体" w:cs="宋体"/>
        </w:rPr>
        <w:t>说话人2 01:14:23</w:t>
      </w:r>
      <w:r>
        <w:rPr>
          <w:rFonts w:ascii="宋体" w:eastAsia="宋体" w:hAnsi="宋体" w:cs="宋体"/>
        </w:rPr>
        <w:br/>
      </w:r>
      <w:r>
        <w:rPr>
          <w:rFonts w:ascii="宋体" w:eastAsia="宋体" w:hAnsi="宋体" w:cs="宋体"/>
        </w:rPr>
        <w:t>也直接放在上面自己解决，可能就是行里面的弯弯绕比较多，牵扯的团队有什么地方说。</w:t>
      </w:r>
    </w:p>
    <w:p>
      <w:pPr>
        <w:spacing w:before="240" w:after="240"/>
        <w:rPr>
          <w:rFonts w:ascii="宋体" w:eastAsia="宋体" w:hAnsi="宋体" w:cs="宋体"/>
          <w:sz w:val="24"/>
          <w:szCs w:val="24"/>
        </w:rPr>
      </w:pPr>
      <w:r>
        <w:rPr>
          <w:rFonts w:ascii="宋体" w:eastAsia="宋体" w:hAnsi="宋体" w:cs="宋体"/>
        </w:rPr>
        <w:t>说话人1 01:14:32</w:t>
      </w:r>
      <w:r>
        <w:rPr>
          <w:rFonts w:ascii="宋体" w:eastAsia="宋体" w:hAnsi="宋体" w:cs="宋体"/>
        </w:rPr>
        <w:br/>
      </w:r>
      <w:r>
        <w:rPr>
          <w:rFonts w:ascii="宋体" w:eastAsia="宋体" w:hAnsi="宋体" w:cs="宋体"/>
        </w:rPr>
        <w:t>他们给找到我们总行的部门一把手，好吧，就这么几个问题。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曹总您应该是各业务板块现在都接触过了，业务还好的逻逻辑都是差不多的，对，</w:t>
      </w:r>
    </w:p>
    <w:p>
      <w:pPr>
        <w:spacing w:before="240" w:after="240"/>
        <w:rPr>
          <w:rFonts w:ascii="宋体" w:eastAsia="宋体" w:hAnsi="宋体" w:cs="宋体"/>
          <w:sz w:val="24"/>
          <w:szCs w:val="24"/>
        </w:rPr>
      </w:pPr>
      <w:r>
        <w:rPr>
          <w:rFonts w:ascii="宋体" w:eastAsia="宋体" w:hAnsi="宋体" w:cs="宋体"/>
        </w:rPr>
        <w:t>说话人2 01:14:47</w:t>
      </w:r>
      <w:r>
        <w:rPr>
          <w:rFonts w:ascii="宋体" w:eastAsia="宋体" w:hAnsi="宋体" w:cs="宋体"/>
        </w:rPr>
        <w:br/>
      </w:r>
      <w:r>
        <w:rPr>
          <w:rFonts w:ascii="宋体" w:eastAsia="宋体" w:hAnsi="宋体" w:cs="宋体"/>
        </w:rPr>
        <w:t>刚在车上跑什么，就是说他万一这个客户说你给他一张一个整包的方案，就是说可能要12万，客户觉得我这个房子可能也就租金也就3000，我考虑一下我的回款周期，我们不要搞帮我减一减，能不能我装10万是吧？我觉得也是可能经常发生的，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这时候你给他的还是一个就是说比如说你什么东西稍微比如稍微再成交一点，他核心是看看项目，就是说老房子他不是说每套房都要全天全改的，对我们肯定建议他想让他全面。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我也没上够，对，比如说他想少放点，其实最多的情况是说你可以不用做，比如说你的墙体工程当中，我只给你刷两个人会把价格谈谈，对，这种其实是人大对我问的这个问题就是说，当你把价格降下来的时候，跟我们的金融服务的附加在装修金额上面的金额是没有关系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分情况你看其实降价分几档，降价，第一档降价是降的是项目和改制方案，对第二种降价，就是说比如说我们也不是你的就是加上人口这种规范他那种表达，比如说你现在1万 123,000，三千6百七八分钟600一定要123,000，或者是这种业主很多，对这些自动的方便，领导能开车对你这种也不影响。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除非是影响到什么，就是说我们的项目改革了，然后0.5了，但是他要超出我们超出我们相当于是利润范围之外的折扣要求要求，比如说今天就要9万，就按这个钱计算，目前的八九万五9万签49万不签，这也不会影响，这就我们家这个钱就有影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但是我还是按照9万，因为你的意思就是说服务没变，只是能把价格定下来，对，这种其实我的金融服务就贴上去了。对这种比较难。</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在的也不一定，但是核心要看业主的成交的他的诉求，对，我比如说业主的成本，比如说业绩不是一定要分析的，我有大概占50%以上，我说实话占50以上。你现在不是没有公司，现在一定有分歧，现在我那边咱们不是信托在搞，对。当然分析的话你的分析是不露出的，对你来讲只是一个对你的分析计划，</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这边咱北京找老板这。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知道那。</w:t>
      </w:r>
    </w:p>
    <w:p>
      <w:pPr>
        <w:spacing w:before="240" w:after="240"/>
        <w:rPr>
          <w:rFonts w:ascii="宋体" w:eastAsia="宋体" w:hAnsi="宋体" w:cs="宋体"/>
          <w:sz w:val="24"/>
          <w:szCs w:val="24"/>
        </w:rPr>
      </w:pPr>
      <w:r>
        <w:rPr>
          <w:rFonts w:ascii="宋体" w:eastAsia="宋体" w:hAnsi="宋体" w:cs="宋体"/>
        </w:rPr>
        <w:t>说话人1 01:17:42</w:t>
      </w:r>
      <w:r>
        <w:rPr>
          <w:rFonts w:ascii="宋体" w:eastAsia="宋体" w:hAnsi="宋体" w:cs="宋体"/>
        </w:rPr>
        <w:br/>
      </w:r>
      <w:r>
        <w:rPr>
          <w:rFonts w:ascii="宋体" w:eastAsia="宋体" w:hAnsi="宋体" w:cs="宋体"/>
        </w:rPr>
        <w:t>帮我们发这个问题。</w:t>
      </w:r>
    </w:p>
    <w:p>
      <w:pPr>
        <w:spacing w:before="240" w:after="240"/>
        <w:rPr>
          <w:rFonts w:ascii="宋体" w:eastAsia="宋体" w:hAnsi="宋体" w:cs="宋体"/>
          <w:sz w:val="24"/>
          <w:szCs w:val="24"/>
        </w:rPr>
      </w:pPr>
      <w:r>
        <w:rPr>
          <w:rFonts w:ascii="宋体" w:eastAsia="宋体" w:hAnsi="宋体" w:cs="宋体"/>
        </w:rPr>
        <w:t>说话人2 01:17:44</w:t>
      </w:r>
      <w:r>
        <w:rPr>
          <w:rFonts w:ascii="宋体" w:eastAsia="宋体" w:hAnsi="宋体" w:cs="宋体"/>
        </w:rPr>
        <w:br/>
      </w:r>
      <w:r>
        <w:rPr>
          <w:rFonts w:ascii="宋体" w:eastAsia="宋体" w:hAnsi="宋体" w:cs="宋体"/>
        </w:rPr>
        <w:t>到哪里，然后这个内容。</w:t>
      </w:r>
    </w:p>
    <w:p>
      <w:pPr>
        <w:spacing w:before="240" w:after="240"/>
        <w:rPr>
          <w:rFonts w:ascii="宋体" w:eastAsia="宋体" w:hAnsi="宋体" w:cs="宋体"/>
          <w:sz w:val="24"/>
          <w:szCs w:val="24"/>
        </w:rPr>
      </w:pPr>
      <w:r>
        <w:rPr>
          <w:rFonts w:ascii="宋体" w:eastAsia="宋体" w:hAnsi="宋体" w:cs="宋体"/>
        </w:rPr>
        <w:t>说话人3 01:17:45</w:t>
      </w:r>
      <w:r>
        <w:rPr>
          <w:rFonts w:ascii="宋体" w:eastAsia="宋体" w:hAnsi="宋体" w:cs="宋体"/>
        </w:rPr>
        <w:br/>
      </w:r>
      <w:r>
        <w:rPr>
          <w:rFonts w:ascii="宋体" w:eastAsia="宋体" w:hAnsi="宋体" w:cs="宋体"/>
        </w:rPr>
        <w:t>从那过来从。</w:t>
      </w:r>
    </w:p>
    <w:p>
      <w:pPr>
        <w:spacing w:before="240" w:after="240"/>
        <w:rPr>
          <w:rFonts w:ascii="宋体" w:eastAsia="宋体" w:hAnsi="宋体" w:cs="宋体"/>
          <w:sz w:val="24"/>
          <w:szCs w:val="24"/>
        </w:rPr>
      </w:pPr>
      <w:r>
        <w:rPr>
          <w:rFonts w:ascii="宋体" w:eastAsia="宋体" w:hAnsi="宋体" w:cs="宋体"/>
        </w:rPr>
        <w:t>说话人2 01:17:48</w:t>
      </w:r>
      <w:r>
        <w:rPr>
          <w:rFonts w:ascii="宋体" w:eastAsia="宋体" w:hAnsi="宋体" w:cs="宋体"/>
        </w:rPr>
        <w:br/>
      </w:r>
      <w:r>
        <w:rPr>
          <w:rFonts w:ascii="宋体" w:eastAsia="宋体" w:hAnsi="宋体" w:cs="宋体"/>
        </w:rPr>
        <w:t>在哪儿，我打脸那天很孤独，放心来，</w:t>
      </w:r>
    </w:p>
    <w:p>
      <w:pPr>
        <w:spacing w:before="240" w:after="240"/>
        <w:rPr>
          <w:rFonts w:ascii="宋体" w:eastAsia="宋体" w:hAnsi="宋体" w:cs="宋体"/>
          <w:sz w:val="24"/>
          <w:szCs w:val="24"/>
        </w:rPr>
      </w:pPr>
      <w:r>
        <w:rPr>
          <w:rFonts w:ascii="宋体" w:eastAsia="宋体" w:hAnsi="宋体" w:cs="宋体"/>
        </w:rPr>
        <w:t>说话人3 01:17:52</w:t>
      </w:r>
      <w:r>
        <w:rPr>
          <w:rFonts w:ascii="宋体" w:eastAsia="宋体" w:hAnsi="宋体" w:cs="宋体"/>
        </w:rPr>
        <w:br/>
      </w:r>
      <w:r>
        <w:rPr>
          <w:rFonts w:ascii="宋体" w:eastAsia="宋体" w:hAnsi="宋体" w:cs="宋体"/>
        </w:rPr>
        <w:t>今天就跑那儿去开会了。</w:t>
      </w:r>
    </w:p>
    <w:p>
      <w:pPr>
        <w:spacing w:before="240" w:after="240"/>
        <w:rPr>
          <w:rFonts w:ascii="宋体" w:eastAsia="宋体" w:hAnsi="宋体" w:cs="宋体"/>
          <w:sz w:val="24"/>
          <w:szCs w:val="24"/>
        </w:rPr>
      </w:pPr>
      <w:r>
        <w:rPr>
          <w:rFonts w:ascii="宋体" w:eastAsia="宋体" w:hAnsi="宋体" w:cs="宋体"/>
        </w:rPr>
        <w:t>说话人2 01:18:00</w:t>
      </w:r>
      <w:r>
        <w:rPr>
          <w:rFonts w:ascii="宋体" w:eastAsia="宋体" w:hAnsi="宋体" w:cs="宋体"/>
        </w:rPr>
        <w:br/>
      </w:r>
      <w:r>
        <w:rPr>
          <w:rFonts w:ascii="宋体" w:eastAsia="宋体" w:hAnsi="宋体" w:cs="宋体"/>
        </w:rPr>
        <w:t>我感觉这也是我还是没好利索，还没好利索，你就过两个星期了，没有问题，一个星期。</w:t>
      </w:r>
    </w:p>
    <w:p>
      <w:pPr>
        <w:spacing w:before="240" w:after="240"/>
        <w:rPr>
          <w:rFonts w:ascii="宋体" w:eastAsia="宋体" w:hAnsi="宋体" w:cs="宋体"/>
          <w:sz w:val="24"/>
          <w:szCs w:val="24"/>
        </w:rPr>
      </w:pPr>
      <w:r>
        <w:rPr>
          <w:rFonts w:ascii="宋体" w:eastAsia="宋体" w:hAnsi="宋体" w:cs="宋体"/>
        </w:rPr>
        <w:t>说话人1 01:18:08</w:t>
      </w:r>
      <w:r>
        <w:rPr>
          <w:rFonts w:ascii="宋体" w:eastAsia="宋体" w:hAnsi="宋体" w:cs="宋体"/>
        </w:rPr>
        <w:br/>
      </w:r>
      <w:r>
        <w:rPr>
          <w:rFonts w:ascii="宋体" w:eastAsia="宋体" w:hAnsi="宋体" w:cs="宋体"/>
        </w:rPr>
        <w:t>差不多了。</w:t>
      </w:r>
    </w:p>
    <w:p>
      <w:pPr>
        <w:spacing w:before="240" w:after="240"/>
        <w:rPr>
          <w:rFonts w:ascii="宋体" w:eastAsia="宋体" w:hAnsi="宋体" w:cs="宋体"/>
          <w:sz w:val="24"/>
          <w:szCs w:val="24"/>
        </w:rPr>
      </w:pPr>
      <w:r>
        <w:rPr>
          <w:rFonts w:ascii="宋体" w:eastAsia="宋体" w:hAnsi="宋体" w:cs="宋体"/>
        </w:rPr>
        <w:t>说话人2 01:18:10</w:t>
      </w:r>
      <w:r>
        <w:rPr>
          <w:rFonts w:ascii="宋体" w:eastAsia="宋体" w:hAnsi="宋体" w:cs="宋体"/>
        </w:rPr>
        <w:br/>
      </w:r>
      <w:r>
        <w:rPr>
          <w:rFonts w:ascii="宋体" w:eastAsia="宋体" w:hAnsi="宋体" w:cs="宋体"/>
        </w:rPr>
        <w:t>房子也没有了，然后对的去了，一直没缓过劲来，</w:t>
      </w:r>
    </w:p>
    <w:p>
      <w:pPr>
        <w:spacing w:before="240" w:after="240"/>
        <w:rPr>
          <w:rFonts w:ascii="宋体" w:eastAsia="宋体" w:hAnsi="宋体" w:cs="宋体"/>
          <w:sz w:val="24"/>
          <w:szCs w:val="24"/>
        </w:rPr>
      </w:pPr>
      <w:r>
        <w:rPr>
          <w:rFonts w:ascii="宋体" w:eastAsia="宋体" w:hAnsi="宋体" w:cs="宋体"/>
        </w:rPr>
        <w:t>说话人1 01:18:16</w:t>
      </w:r>
      <w:r>
        <w:rPr>
          <w:rFonts w:ascii="宋体" w:eastAsia="宋体" w:hAnsi="宋体" w:cs="宋体"/>
        </w:rPr>
        <w:br/>
      </w:r>
      <w:r>
        <w:rPr>
          <w:rFonts w:ascii="宋体" w:eastAsia="宋体" w:hAnsi="宋体" w:cs="宋体"/>
        </w:rPr>
        <w:t>那我喝点你就特别我了，所以这样的话跟他肯定紧张了，你看我感觉脸熟是吗？对，上次去望京的时候然后去培训，跟你有一面之缘，你说是幼安不是幼安对南面，对，我们今天上次所说的对，</w:t>
      </w:r>
    </w:p>
    <w:p>
      <w:pPr>
        <w:spacing w:before="240" w:after="240"/>
        <w:rPr>
          <w:rFonts w:ascii="宋体" w:eastAsia="宋体" w:hAnsi="宋体" w:cs="宋体"/>
          <w:sz w:val="24"/>
          <w:szCs w:val="24"/>
        </w:rPr>
      </w:pPr>
      <w:r>
        <w:rPr>
          <w:rFonts w:ascii="宋体" w:eastAsia="宋体" w:hAnsi="宋体" w:cs="宋体"/>
        </w:rPr>
        <w:t>说话人3 01:18:36</w:t>
      </w:r>
      <w:r>
        <w:rPr>
          <w:rFonts w:ascii="宋体" w:eastAsia="宋体" w:hAnsi="宋体" w:cs="宋体"/>
        </w:rPr>
        <w:br/>
      </w:r>
      <w:r>
        <w:rPr>
          <w:rFonts w:ascii="宋体" w:eastAsia="宋体" w:hAnsi="宋体" w:cs="宋体"/>
        </w:rPr>
        <w:t>今天你们看望京</w:t>
      </w:r>
    </w:p>
    <w:p>
      <w:pPr>
        <w:spacing w:before="240" w:after="240"/>
        <w:rPr>
          <w:rFonts w:ascii="宋体" w:eastAsia="宋体" w:hAnsi="宋体" w:cs="宋体"/>
          <w:sz w:val="24"/>
          <w:szCs w:val="24"/>
        </w:rPr>
      </w:pPr>
      <w:r>
        <w:rPr>
          <w:rFonts w:ascii="宋体" w:eastAsia="宋体" w:hAnsi="宋体" w:cs="宋体"/>
        </w:rPr>
        <w:t>说话人2 01:18:41</w:t>
      </w:r>
      <w:r>
        <w:rPr>
          <w:rFonts w:ascii="宋体" w:eastAsia="宋体" w:hAnsi="宋体" w:cs="宋体"/>
        </w:rPr>
        <w:br/>
      </w:r>
      <w:r>
        <w:rPr>
          <w:rFonts w:ascii="宋体" w:eastAsia="宋体" w:hAnsi="宋体" w:cs="宋体"/>
        </w:rPr>
        <w:t>你也来了，我们不归张总刚才跟刘总聊的，他们投资，</w:t>
      </w:r>
    </w:p>
    <w:p>
      <w:pPr>
        <w:spacing w:before="240" w:after="240"/>
        <w:rPr>
          <w:rFonts w:ascii="宋体" w:eastAsia="宋体" w:hAnsi="宋体" w:cs="宋体"/>
          <w:sz w:val="24"/>
          <w:szCs w:val="24"/>
        </w:rPr>
      </w:pPr>
      <w:r>
        <w:rPr>
          <w:rFonts w:ascii="宋体" w:eastAsia="宋体" w:hAnsi="宋体" w:cs="宋体"/>
        </w:rPr>
        <w:t>说话人3 01:18:48</w:t>
      </w:r>
      <w:r>
        <w:rPr>
          <w:rFonts w:ascii="宋体" w:eastAsia="宋体" w:hAnsi="宋体" w:cs="宋体"/>
        </w:rPr>
        <w:br/>
      </w:r>
      <w:r>
        <w:rPr>
          <w:rFonts w:ascii="宋体" w:eastAsia="宋体" w:hAnsi="宋体" w:cs="宋体"/>
        </w:rPr>
        <w:t>因为我们这东西最后其实他不是我们经理直接推队对吗？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我们模式里面其实是他要推给自己可以再推，</w:t>
      </w:r>
    </w:p>
    <w:p>
      <w:pPr>
        <w:spacing w:before="240" w:after="240"/>
        <w:rPr>
          <w:rFonts w:ascii="宋体" w:eastAsia="宋体" w:hAnsi="宋体" w:cs="宋体"/>
          <w:sz w:val="24"/>
          <w:szCs w:val="24"/>
        </w:rPr>
      </w:pPr>
      <w:r>
        <w:rPr>
          <w:rFonts w:ascii="宋体" w:eastAsia="宋体" w:hAnsi="宋体" w:cs="宋体"/>
        </w:rPr>
        <w:t>说话人1 01:18:58</w:t>
      </w:r>
      <w:r>
        <w:rPr>
          <w:rFonts w:ascii="宋体" w:eastAsia="宋体" w:hAnsi="宋体" w:cs="宋体"/>
        </w:rPr>
        <w:br/>
      </w:r>
      <w:r>
        <w:rPr>
          <w:rFonts w:ascii="宋体" w:eastAsia="宋体" w:hAnsi="宋体" w:cs="宋体"/>
        </w:rPr>
        <w:t>我也不知道你问问。</w:t>
      </w:r>
    </w:p>
    <w:p>
      <w:pPr>
        <w:spacing w:before="240" w:after="240"/>
        <w:rPr>
          <w:rFonts w:ascii="宋体" w:eastAsia="宋体" w:hAnsi="宋体" w:cs="宋体"/>
          <w:sz w:val="24"/>
          <w:szCs w:val="24"/>
        </w:rPr>
      </w:pPr>
      <w:r>
        <w:rPr>
          <w:rFonts w:ascii="宋体" w:eastAsia="宋体" w:hAnsi="宋体" w:cs="宋体"/>
        </w:rPr>
        <w:t>说话人2 01:19:01</w:t>
      </w:r>
      <w:r>
        <w:rPr>
          <w:rFonts w:ascii="宋体" w:eastAsia="宋体" w:hAnsi="宋体" w:cs="宋体"/>
        </w:rPr>
        <w:br/>
      </w:r>
      <w:r>
        <w:rPr>
          <w:rFonts w:ascii="宋体" w:eastAsia="宋体" w:hAnsi="宋体" w:cs="宋体"/>
        </w:rPr>
        <w:t>跟客户谈的时候肯定是针对需要告诉哪一块什么项目，对。</w:t>
      </w:r>
    </w:p>
    <w:p>
      <w:pPr>
        <w:spacing w:before="240" w:after="240"/>
        <w:rPr>
          <w:rFonts w:ascii="宋体" w:eastAsia="宋体" w:hAnsi="宋体" w:cs="宋体"/>
          <w:sz w:val="24"/>
          <w:szCs w:val="24"/>
        </w:rPr>
      </w:pPr>
      <w:r>
        <w:rPr>
          <w:rFonts w:ascii="宋体" w:eastAsia="宋体" w:hAnsi="宋体" w:cs="宋体"/>
        </w:rPr>
        <w:t>说话人3 01:19:08</w:t>
      </w:r>
      <w:r>
        <w:rPr>
          <w:rFonts w:ascii="宋体" w:eastAsia="宋体" w:hAnsi="宋体" w:cs="宋体"/>
        </w:rPr>
        <w:br/>
      </w:r>
      <w:r>
        <w:rPr>
          <w:rFonts w:ascii="宋体" w:eastAsia="宋体" w:hAnsi="宋体" w:cs="宋体"/>
        </w:rPr>
        <w:t>报价对。你们今天聊的怎么样？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聊。</w:t>
      </w:r>
    </w:p>
    <w:p>
      <w:pPr>
        <w:spacing w:before="240" w:after="240"/>
        <w:rPr>
          <w:rFonts w:ascii="宋体" w:eastAsia="宋体" w:hAnsi="宋体" w:cs="宋体"/>
          <w:sz w:val="24"/>
          <w:szCs w:val="24"/>
        </w:rPr>
      </w:pPr>
      <w:r>
        <w:rPr>
          <w:rFonts w:ascii="宋体" w:eastAsia="宋体" w:hAnsi="宋体" w:cs="宋体"/>
        </w:rPr>
        <w:t>说话人2 01:19:12</w:t>
      </w:r>
      <w:r>
        <w:rPr>
          <w:rFonts w:ascii="宋体" w:eastAsia="宋体" w:hAnsi="宋体" w:cs="宋体"/>
        </w:rPr>
        <w:br/>
      </w:r>
      <w:r>
        <w:rPr>
          <w:rFonts w:ascii="宋体" w:eastAsia="宋体" w:hAnsi="宋体" w:cs="宋体"/>
        </w:rPr>
        <w:t>的挺好的，我觉得这个东西是一个这个东西不影响其实不影响修复的，</w:t>
      </w:r>
    </w:p>
    <w:p>
      <w:pPr>
        <w:spacing w:before="240" w:after="240"/>
        <w:rPr>
          <w:rFonts w:ascii="宋体" w:eastAsia="宋体" w:hAnsi="宋体" w:cs="宋体"/>
          <w:sz w:val="24"/>
          <w:szCs w:val="24"/>
        </w:rPr>
      </w:pPr>
      <w:r>
        <w:rPr>
          <w:rFonts w:ascii="宋体" w:eastAsia="宋体" w:hAnsi="宋体" w:cs="宋体"/>
        </w:rPr>
        <w:t>说话人3 01:19:20</w:t>
      </w:r>
      <w:r>
        <w:rPr>
          <w:rFonts w:ascii="宋体" w:eastAsia="宋体" w:hAnsi="宋体" w:cs="宋体"/>
        </w:rPr>
        <w:br/>
      </w:r>
      <w:r>
        <w:rPr>
          <w:rFonts w:ascii="宋体" w:eastAsia="宋体" w:hAnsi="宋体" w:cs="宋体"/>
        </w:rPr>
        <w:t>没事，我跟你说是这样，第一，因为谁邢总都不担心，王鑫都不担心，我也不担心，原因是说现在我们市场都是早期，所以主要问题是比蛋糕你要越来越大，对，不是说就这么大了，此条不假。这是第一。第二，有些市场本身是一个新兴市场，本来新方面就解决不了的，比如说云端老板把它给梳理，他那个别墅就得大几十万，大几十万，其实不太适合自己。</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对，你要算一下就太夸张了。如果是搞7年期贷款，那就不是比如说70万，7年期一年10万，10万除以12个月一个月几千块钱，大概对上。</w:t>
      </w:r>
    </w:p>
    <w:p>
      <w:pPr>
        <w:spacing w:before="240" w:after="240"/>
        <w:rPr>
          <w:rFonts w:ascii="宋体" w:eastAsia="宋体" w:hAnsi="宋体" w:cs="宋体"/>
          <w:sz w:val="24"/>
          <w:szCs w:val="24"/>
        </w:rPr>
      </w:pPr>
      <w:r>
        <w:rPr>
          <w:rFonts w:ascii="宋体" w:eastAsia="宋体" w:hAnsi="宋体" w:cs="宋体"/>
        </w:rPr>
        <w:t>说话人2 01:20:10</w:t>
      </w:r>
      <w:r>
        <w:rPr>
          <w:rFonts w:ascii="宋体" w:eastAsia="宋体" w:hAnsi="宋体" w:cs="宋体"/>
        </w:rPr>
        <w:br/>
      </w:r>
      <w:r>
        <w:rPr>
          <w:rFonts w:ascii="宋体" w:eastAsia="宋体" w:hAnsi="宋体" w:cs="宋体"/>
        </w:rPr>
        <w:t>别墅能租他的租金每个月。</w:t>
      </w:r>
    </w:p>
    <w:p>
      <w:pPr>
        <w:spacing w:before="240" w:after="240"/>
        <w:rPr>
          <w:rFonts w:ascii="宋体" w:eastAsia="宋体" w:hAnsi="宋体" w:cs="宋体"/>
          <w:sz w:val="24"/>
          <w:szCs w:val="24"/>
        </w:rPr>
      </w:pPr>
      <w:r>
        <w:rPr>
          <w:rFonts w:ascii="宋体" w:eastAsia="宋体" w:hAnsi="宋体" w:cs="宋体"/>
        </w:rPr>
        <w:t>说话人3 01:20:15</w:t>
      </w:r>
      <w:r>
        <w:rPr>
          <w:rFonts w:ascii="宋体" w:eastAsia="宋体" w:hAnsi="宋体" w:cs="宋体"/>
        </w:rPr>
        <w:br/>
      </w:r>
      <w:r>
        <w:rPr>
          <w:rFonts w:ascii="宋体" w:eastAsia="宋体" w:hAnsi="宋体" w:cs="宋体"/>
        </w:rPr>
        <w:t>他跟你算账方法不一样，因为别墅是毛坯没人住，所以他算的算法是如果租不出去，既亏物业费又亏那个。</w:t>
      </w:r>
    </w:p>
    <w:p>
      <w:pPr>
        <w:spacing w:before="240" w:after="240"/>
        <w:rPr>
          <w:rFonts w:ascii="宋体" w:eastAsia="宋体" w:hAnsi="宋体" w:cs="宋体"/>
          <w:sz w:val="24"/>
          <w:szCs w:val="24"/>
        </w:rPr>
      </w:pPr>
      <w:r>
        <w:rPr>
          <w:rFonts w:ascii="宋体" w:eastAsia="宋体" w:hAnsi="宋体" w:cs="宋体"/>
        </w:rPr>
        <w:t>说话人2 01:20:25</w:t>
      </w:r>
      <w:r>
        <w:rPr>
          <w:rFonts w:ascii="宋体" w:eastAsia="宋体" w:hAnsi="宋体" w:cs="宋体"/>
        </w:rPr>
        <w:br/>
      </w:r>
      <w:r>
        <w:rPr>
          <w:rFonts w:ascii="宋体" w:eastAsia="宋体" w:hAnsi="宋体" w:cs="宋体"/>
        </w:rPr>
        <w:t>又被投资者。</w:t>
      </w:r>
    </w:p>
    <w:p>
      <w:pPr>
        <w:spacing w:before="240" w:after="240"/>
        <w:rPr>
          <w:rFonts w:ascii="宋体" w:eastAsia="宋体" w:hAnsi="宋体" w:cs="宋体"/>
          <w:sz w:val="24"/>
          <w:szCs w:val="24"/>
        </w:rPr>
      </w:pPr>
      <w:r>
        <w:rPr>
          <w:rFonts w:ascii="宋体" w:eastAsia="宋体" w:hAnsi="宋体" w:cs="宋体"/>
        </w:rPr>
        <w:t>说话人3 01:20:29</w:t>
      </w:r>
      <w:r>
        <w:rPr>
          <w:rFonts w:ascii="宋体" w:eastAsia="宋体" w:hAnsi="宋体" w:cs="宋体"/>
        </w:rPr>
        <w:br/>
      </w:r>
      <w:r>
        <w:rPr>
          <w:rFonts w:ascii="宋体" w:eastAsia="宋体" w:hAnsi="宋体" w:cs="宋体"/>
        </w:rPr>
        <w:t>要一定要租出去，要把一些钢成本删掉。</w:t>
      </w:r>
    </w:p>
    <w:p>
      <w:pPr>
        <w:spacing w:before="240" w:after="240"/>
        <w:rPr>
          <w:rFonts w:ascii="宋体" w:eastAsia="宋体" w:hAnsi="宋体" w:cs="宋体"/>
          <w:sz w:val="24"/>
          <w:szCs w:val="24"/>
        </w:rPr>
      </w:pPr>
      <w:r>
        <w:rPr>
          <w:rFonts w:ascii="宋体" w:eastAsia="宋体" w:hAnsi="宋体" w:cs="宋体"/>
        </w:rPr>
        <w:t>说话人2 01:20:34</w:t>
      </w:r>
      <w:r>
        <w:rPr>
          <w:rFonts w:ascii="宋体" w:eastAsia="宋体" w:hAnsi="宋体" w:cs="宋体"/>
        </w:rPr>
        <w:br/>
      </w:r>
      <w:r>
        <w:rPr>
          <w:rFonts w:ascii="宋体" w:eastAsia="宋体" w:hAnsi="宋体" w:cs="宋体"/>
        </w:rPr>
        <w:t>省了很多，比如说他会花70万投资总财富，花了30万大体状态就行了，</w:t>
      </w:r>
    </w:p>
    <w:p>
      <w:pPr>
        <w:spacing w:before="240" w:after="240"/>
        <w:rPr>
          <w:rFonts w:ascii="宋体" w:eastAsia="宋体" w:hAnsi="宋体" w:cs="宋体"/>
          <w:sz w:val="24"/>
          <w:szCs w:val="24"/>
        </w:rPr>
      </w:pPr>
      <w:r>
        <w:rPr>
          <w:rFonts w:ascii="宋体" w:eastAsia="宋体" w:hAnsi="宋体" w:cs="宋体"/>
        </w:rPr>
        <w:t>说话人3 01:20:40</w:t>
      </w:r>
      <w:r>
        <w:rPr>
          <w:rFonts w:ascii="宋体" w:eastAsia="宋体" w:hAnsi="宋体" w:cs="宋体"/>
        </w:rPr>
        <w:br/>
      </w:r>
      <w:r>
        <w:rPr>
          <w:rFonts w:ascii="宋体" w:eastAsia="宋体" w:hAnsi="宋体" w:cs="宋体"/>
        </w:rPr>
        <w:t>你可能没看北京的指数可能还是毛坯的，所以30万装不下来，</w:t>
      </w:r>
    </w:p>
    <w:p>
      <w:pPr>
        <w:spacing w:before="240" w:after="240"/>
        <w:rPr>
          <w:rFonts w:ascii="宋体" w:eastAsia="宋体" w:hAnsi="宋体" w:cs="宋体"/>
          <w:sz w:val="24"/>
          <w:szCs w:val="24"/>
        </w:rPr>
      </w:pPr>
      <w:r>
        <w:rPr>
          <w:rFonts w:ascii="宋体" w:eastAsia="宋体" w:hAnsi="宋体" w:cs="宋体"/>
        </w:rPr>
        <w:t>说话人2 01:20:48</w:t>
      </w:r>
      <w:r>
        <w:rPr>
          <w:rFonts w:ascii="宋体" w:eastAsia="宋体" w:hAnsi="宋体" w:cs="宋体"/>
        </w:rPr>
        <w:br/>
      </w:r>
      <w:r>
        <w:rPr>
          <w:rFonts w:ascii="宋体" w:eastAsia="宋体" w:hAnsi="宋体" w:cs="宋体"/>
        </w:rPr>
        <w:t>年初的时候也找别墅，当然也看了好多，我想找一个就办公用的。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然后基本上他们的招标是在什么，</w:t>
      </w:r>
    </w:p>
    <w:p>
      <w:pPr>
        <w:spacing w:before="240" w:after="240"/>
        <w:rPr>
          <w:rFonts w:ascii="宋体" w:eastAsia="宋体" w:hAnsi="宋体" w:cs="宋体"/>
          <w:sz w:val="24"/>
          <w:szCs w:val="24"/>
        </w:rPr>
      </w:pPr>
      <w:r>
        <w:rPr>
          <w:rFonts w:ascii="宋体" w:eastAsia="宋体" w:hAnsi="宋体" w:cs="宋体"/>
        </w:rPr>
        <w:t>说话人3 01:20:57</w:t>
      </w:r>
      <w:r>
        <w:rPr>
          <w:rFonts w:ascii="宋体" w:eastAsia="宋体" w:hAnsi="宋体" w:cs="宋体"/>
        </w:rPr>
        <w:br/>
      </w:r>
      <w:r>
        <w:rPr>
          <w:rFonts w:ascii="宋体" w:eastAsia="宋体" w:hAnsi="宋体" w:cs="宋体"/>
        </w:rPr>
        <w:t>也会分几个，第二轮文冠的招标都特别低一些，</w:t>
      </w:r>
    </w:p>
    <w:p>
      <w:pPr>
        <w:spacing w:before="240" w:after="240"/>
        <w:rPr>
          <w:rFonts w:ascii="宋体" w:eastAsia="宋体" w:hAnsi="宋体" w:cs="宋体"/>
          <w:sz w:val="24"/>
          <w:szCs w:val="24"/>
        </w:rPr>
      </w:pPr>
      <w:r>
        <w:rPr>
          <w:rFonts w:ascii="宋体" w:eastAsia="宋体" w:hAnsi="宋体" w:cs="宋体"/>
        </w:rPr>
        <w:t>说话人2 01:21:03</w:t>
      </w:r>
      <w:r>
        <w:rPr>
          <w:rFonts w:ascii="宋体" w:eastAsia="宋体" w:hAnsi="宋体" w:cs="宋体"/>
        </w:rPr>
        <w:br/>
      </w:r>
      <w:r>
        <w:rPr>
          <w:rFonts w:ascii="宋体" w:eastAsia="宋体" w:hAnsi="宋体" w:cs="宋体"/>
        </w:rPr>
        <w:t>比如说全都是谢谢什么，比如租10年，毛坯租10年，然后租客出钱多少，很多是这种，</w:t>
      </w:r>
    </w:p>
    <w:p>
      <w:pPr>
        <w:spacing w:before="240" w:after="240"/>
        <w:rPr>
          <w:rFonts w:ascii="宋体" w:eastAsia="宋体" w:hAnsi="宋体" w:cs="宋体"/>
          <w:sz w:val="24"/>
          <w:szCs w:val="24"/>
        </w:rPr>
      </w:pPr>
      <w:r>
        <w:rPr>
          <w:rFonts w:ascii="宋体" w:eastAsia="宋体" w:hAnsi="宋体" w:cs="宋体"/>
        </w:rPr>
        <w:t>说话人3 01:21:16</w:t>
      </w:r>
      <w:r>
        <w:rPr>
          <w:rFonts w:ascii="宋体" w:eastAsia="宋体" w:hAnsi="宋体" w:cs="宋体"/>
        </w:rPr>
        <w:br/>
      </w:r>
      <w:r>
        <w:rPr>
          <w:rFonts w:ascii="宋体" w:eastAsia="宋体" w:hAnsi="宋体" w:cs="宋体"/>
        </w:rPr>
        <w:t>这是一类。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第二类是说比如说金额小了，比如说2万 2万，其实对新官也不能做，但相对而言其实就是说有可性价比的话也还好，没有就花完了，对，然后还有其实权益敏感性的，我一直看他们不用我们讲价格，所以你对我们而言3% 4.5%没有区别，对原价格那都是无能的做法，你在我们就会得到一个作用，于上海地方你3~1.5%没有意义，其实不如把权益做好讲的不是说你贷了这个款，我们的业主是有钱的，他不在乎是便宜，而你要真跟我聊便宜，你就回答我没有这么大，我就肯定不是太正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没有比套利对吧？比套利你就算三块就可以就是那个状态了，就不如说讲钱权益，如果把它做的话，中间其实谁那个咱们伙伴最还是要围绕客户需求，把用户分类之后把它包装成它不一定是贷款。</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明白贷款。</w:t>
      </w:r>
    </w:p>
    <w:p>
      <w:pPr>
        <w:spacing w:before="240" w:after="240"/>
        <w:rPr>
          <w:rFonts w:ascii="宋体" w:eastAsia="宋体" w:hAnsi="宋体" w:cs="宋体"/>
          <w:sz w:val="24"/>
          <w:szCs w:val="24"/>
        </w:rPr>
      </w:pPr>
      <w:r>
        <w:rPr>
          <w:rFonts w:ascii="宋体" w:eastAsia="宋体" w:hAnsi="宋体" w:cs="宋体"/>
        </w:rPr>
        <w:t>说话人2 01:22:28</w:t>
      </w:r>
      <w:r>
        <w:rPr>
          <w:rFonts w:ascii="宋体" w:eastAsia="宋体" w:hAnsi="宋体" w:cs="宋体"/>
        </w:rPr>
        <w:br/>
      </w:r>
      <w:r>
        <w:rPr>
          <w:rFonts w:ascii="宋体" w:eastAsia="宋体" w:hAnsi="宋体" w:cs="宋体"/>
        </w:rPr>
        <w:t>是卖了一个我刚才聊的方案就是卖一个产品，这个产品的一些叫免息分期付，</w:t>
      </w:r>
    </w:p>
    <w:p>
      <w:pPr>
        <w:spacing w:before="240" w:after="240"/>
        <w:rPr>
          <w:rFonts w:ascii="宋体" w:eastAsia="宋体" w:hAnsi="宋体" w:cs="宋体"/>
          <w:sz w:val="24"/>
          <w:szCs w:val="24"/>
        </w:rPr>
      </w:pPr>
      <w:r>
        <w:rPr>
          <w:rFonts w:ascii="宋体" w:eastAsia="宋体" w:hAnsi="宋体" w:cs="宋体"/>
        </w:rPr>
        <w:t>说话人3 01:22:36</w:t>
      </w:r>
      <w:r>
        <w:rPr>
          <w:rFonts w:ascii="宋体" w:eastAsia="宋体" w:hAnsi="宋体" w:cs="宋体"/>
        </w:rPr>
        <w:br/>
      </w:r>
      <w:r>
        <w:rPr>
          <w:rFonts w:ascii="宋体" w:eastAsia="宋体" w:hAnsi="宋体" w:cs="宋体"/>
        </w:rPr>
        <w:t>然后其实是包在一起，这样的话体感跟联系买车分期一样，对，还有就是说业主为什么没有贷款，还是一句话不是这个意思，他一定也不是很便宜，从来不出现问题，然后他担心的是如果我贷的款中间断了租，你是不是还得让我还钱，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所以说在这里面就是说你服务里面加上一个比如说200块钱的保险，也就是中断期间的还款问题，因为他不会一直短板，你知道那就我没问题了，他其实断也就是说可能断个月个把月他能。</w:t>
      </w:r>
    </w:p>
    <w:p>
      <w:pPr>
        <w:spacing w:before="240" w:after="240"/>
        <w:rPr>
          <w:rFonts w:ascii="宋体" w:eastAsia="宋体" w:hAnsi="宋体" w:cs="宋体"/>
          <w:sz w:val="24"/>
          <w:szCs w:val="24"/>
        </w:rPr>
      </w:pPr>
      <w:r>
        <w:rPr>
          <w:rFonts w:ascii="宋体" w:eastAsia="宋体" w:hAnsi="宋体" w:cs="宋体"/>
        </w:rPr>
        <w:t>说话人2 01:23:14</w:t>
      </w:r>
      <w:r>
        <w:rPr>
          <w:rFonts w:ascii="宋体" w:eastAsia="宋体" w:hAnsi="宋体" w:cs="宋体"/>
        </w:rPr>
        <w:br/>
      </w:r>
      <w:r>
        <w:rPr>
          <w:rFonts w:ascii="宋体" w:eastAsia="宋体" w:hAnsi="宋体" w:cs="宋体"/>
        </w:rPr>
        <w:t>应该要比如说里面这种情况的话，我可以给他做一个灵活的还款计划，比如说这个月底可以再暂停还款。</w:t>
      </w:r>
    </w:p>
    <w:p>
      <w:pPr>
        <w:spacing w:before="240" w:after="240"/>
        <w:rPr>
          <w:rFonts w:ascii="宋体" w:eastAsia="宋体" w:hAnsi="宋体" w:cs="宋体"/>
          <w:sz w:val="24"/>
          <w:szCs w:val="24"/>
        </w:rPr>
      </w:pPr>
      <w:r>
        <w:rPr>
          <w:rFonts w:ascii="宋体" w:eastAsia="宋体" w:hAnsi="宋体" w:cs="宋体"/>
        </w:rPr>
        <w:t>说话人3 01:23:23</w:t>
      </w:r>
      <w:r>
        <w:rPr>
          <w:rFonts w:ascii="宋体" w:eastAsia="宋体" w:hAnsi="宋体" w:cs="宋体"/>
        </w:rPr>
        <w:br/>
      </w:r>
      <w:r>
        <w:rPr>
          <w:rFonts w:ascii="宋体" w:eastAsia="宋体" w:hAnsi="宋体" w:cs="宋体"/>
        </w:rPr>
        <w:t>你说的对，你看这也挺好，说。</w:t>
      </w:r>
    </w:p>
    <w:p>
      <w:pPr>
        <w:spacing w:before="240" w:after="240"/>
        <w:rPr>
          <w:rFonts w:ascii="宋体" w:eastAsia="宋体" w:hAnsi="宋体" w:cs="宋体"/>
          <w:sz w:val="24"/>
          <w:szCs w:val="24"/>
        </w:rPr>
      </w:pPr>
      <w:r>
        <w:rPr>
          <w:rFonts w:ascii="宋体" w:eastAsia="宋体" w:hAnsi="宋体" w:cs="宋体"/>
        </w:rPr>
        <w:t>说话人1 01:23:26</w:t>
      </w:r>
      <w:r>
        <w:rPr>
          <w:rFonts w:ascii="宋体" w:eastAsia="宋体" w:hAnsi="宋体" w:cs="宋体"/>
        </w:rPr>
        <w:br/>
      </w:r>
      <w:r>
        <w:rPr>
          <w:rFonts w:ascii="宋体" w:eastAsia="宋体" w:hAnsi="宋体" w:cs="宋体"/>
        </w:rPr>
        <w:t>我保险公司我是承诺的，</w:t>
      </w:r>
    </w:p>
    <w:p>
      <w:pPr>
        <w:spacing w:before="240" w:after="240"/>
        <w:rPr>
          <w:rFonts w:ascii="宋体" w:eastAsia="宋体" w:hAnsi="宋体" w:cs="宋体"/>
          <w:sz w:val="24"/>
          <w:szCs w:val="24"/>
        </w:rPr>
      </w:pPr>
      <w:r>
        <w:rPr>
          <w:rFonts w:ascii="宋体" w:eastAsia="宋体" w:hAnsi="宋体" w:cs="宋体"/>
        </w:rPr>
        <w:t>说话人2 01:23:28</w:t>
      </w:r>
      <w:r>
        <w:rPr>
          <w:rFonts w:ascii="宋体" w:eastAsia="宋体" w:hAnsi="宋体" w:cs="宋体"/>
        </w:rPr>
        <w:br/>
      </w:r>
      <w:r>
        <w:rPr>
          <w:rFonts w:ascii="宋体" w:eastAsia="宋体" w:hAnsi="宋体" w:cs="宋体"/>
        </w:rPr>
        <w:t>但是信保业务可能还比较难做，</w:t>
      </w:r>
    </w:p>
    <w:p>
      <w:pPr>
        <w:spacing w:before="240" w:after="240"/>
        <w:rPr>
          <w:rFonts w:ascii="宋体" w:eastAsia="宋体" w:hAnsi="宋体" w:cs="宋体"/>
          <w:sz w:val="24"/>
          <w:szCs w:val="24"/>
        </w:rPr>
      </w:pPr>
      <w:r>
        <w:rPr>
          <w:rFonts w:ascii="宋体" w:eastAsia="宋体" w:hAnsi="宋体" w:cs="宋体"/>
        </w:rPr>
        <w:t>说话人3 01:23:31</w:t>
      </w:r>
      <w:r>
        <w:rPr>
          <w:rFonts w:ascii="宋体" w:eastAsia="宋体" w:hAnsi="宋体" w:cs="宋体"/>
        </w:rPr>
        <w:br/>
      </w:r>
      <w:r>
        <w:rPr>
          <w:rFonts w:ascii="宋体" w:eastAsia="宋体" w:hAnsi="宋体" w:cs="宋体"/>
        </w:rPr>
        <w:t>这个没问题，但是你看他的痛点本身不是价格，对，他是。</w:t>
      </w:r>
    </w:p>
    <w:p>
      <w:pPr>
        <w:spacing w:before="240" w:after="240"/>
        <w:rPr>
          <w:rFonts w:ascii="宋体" w:eastAsia="宋体" w:hAnsi="宋体" w:cs="宋体"/>
          <w:sz w:val="24"/>
          <w:szCs w:val="24"/>
        </w:rPr>
      </w:pPr>
      <w:r>
        <w:rPr>
          <w:rFonts w:ascii="宋体" w:eastAsia="宋体" w:hAnsi="宋体" w:cs="宋体"/>
        </w:rPr>
        <w:t>说话人2 01:23:35</w:t>
      </w:r>
      <w:r>
        <w:rPr>
          <w:rFonts w:ascii="宋体" w:eastAsia="宋体" w:hAnsi="宋体" w:cs="宋体"/>
        </w:rPr>
        <w:br/>
      </w:r>
      <w:r>
        <w:rPr>
          <w:rFonts w:ascii="宋体" w:eastAsia="宋体" w:hAnsi="宋体" w:cs="宋体"/>
        </w:rPr>
        <w:t>担心他资金不能稳定的回来，对无法实现。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比如说他还了24个月还是36个月，他突然有时候这种情况我可以帮他渡过难关。</w:t>
      </w:r>
    </w:p>
    <w:p>
      <w:pPr>
        <w:spacing w:before="240" w:after="240"/>
        <w:rPr>
          <w:rFonts w:ascii="宋体" w:eastAsia="宋体" w:hAnsi="宋体" w:cs="宋体"/>
          <w:sz w:val="24"/>
          <w:szCs w:val="24"/>
        </w:rPr>
      </w:pPr>
      <w:r>
        <w:rPr>
          <w:rFonts w:ascii="宋体" w:eastAsia="宋体" w:hAnsi="宋体" w:cs="宋体"/>
        </w:rPr>
        <w:t>说话人3 01:23:50</w:t>
      </w:r>
      <w:r>
        <w:rPr>
          <w:rFonts w:ascii="宋体" w:eastAsia="宋体" w:hAnsi="宋体" w:cs="宋体"/>
        </w:rPr>
        <w:br/>
      </w:r>
      <w:r>
        <w:rPr>
          <w:rFonts w:ascii="宋体" w:eastAsia="宋体" w:hAnsi="宋体" w:cs="宋体"/>
        </w:rPr>
        <w:t>就控制期什么，我看上银行有这个产品就是控制了就不还钱，好多保单现在我们要包装，对。</w:t>
      </w:r>
    </w:p>
    <w:p>
      <w:pPr>
        <w:spacing w:before="240" w:after="240"/>
        <w:rPr>
          <w:rFonts w:ascii="宋体" w:eastAsia="宋体" w:hAnsi="宋体" w:cs="宋体"/>
          <w:sz w:val="24"/>
          <w:szCs w:val="24"/>
        </w:rPr>
      </w:pPr>
      <w:r>
        <w:rPr>
          <w:rFonts w:ascii="宋体" w:eastAsia="宋体" w:hAnsi="宋体" w:cs="宋体"/>
        </w:rPr>
        <w:t>说话人2 01:24:01</w:t>
      </w:r>
      <w:r>
        <w:rPr>
          <w:rFonts w:ascii="宋体" w:eastAsia="宋体" w:hAnsi="宋体" w:cs="宋体"/>
        </w:rPr>
        <w:br/>
      </w:r>
      <w:r>
        <w:rPr>
          <w:rFonts w:ascii="宋体" w:eastAsia="宋体" w:hAnsi="宋体" w:cs="宋体"/>
        </w:rPr>
        <w:t>这个是其他银行没有，</w:t>
      </w:r>
    </w:p>
    <w:p>
      <w:pPr>
        <w:spacing w:before="240" w:after="240"/>
        <w:rPr>
          <w:rFonts w:ascii="宋体" w:eastAsia="宋体" w:hAnsi="宋体" w:cs="宋体"/>
          <w:sz w:val="24"/>
          <w:szCs w:val="24"/>
        </w:rPr>
      </w:pPr>
      <w:r>
        <w:rPr>
          <w:rFonts w:ascii="宋体" w:eastAsia="宋体" w:hAnsi="宋体" w:cs="宋体"/>
        </w:rPr>
        <w:t>说话人3 01:24:04</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01:24:06</w:t>
      </w:r>
      <w:r>
        <w:rPr>
          <w:rFonts w:ascii="宋体" w:eastAsia="宋体" w:hAnsi="宋体" w:cs="宋体"/>
        </w:rPr>
        <w:br/>
      </w:r>
      <w:r>
        <w:rPr>
          <w:rFonts w:ascii="宋体" w:eastAsia="宋体" w:hAnsi="宋体" w:cs="宋体"/>
        </w:rPr>
        <w:t>反正体感越弱，当时的就贷款这个题干的，当时对，但是我跟刘总也说过了，我就说再弱我跟他签合同的那一刻，他也能感受到我们是一个金融贷款，</w:t>
      </w:r>
    </w:p>
    <w:p>
      <w:pPr>
        <w:spacing w:before="240" w:after="240"/>
        <w:rPr>
          <w:rFonts w:ascii="宋体" w:eastAsia="宋体" w:hAnsi="宋体" w:cs="宋体"/>
          <w:sz w:val="24"/>
          <w:szCs w:val="24"/>
        </w:rPr>
      </w:pPr>
      <w:r>
        <w:rPr>
          <w:rFonts w:ascii="宋体" w:eastAsia="宋体" w:hAnsi="宋体" w:cs="宋体"/>
        </w:rPr>
        <w:t>说话人3 01:24:21</w:t>
      </w:r>
      <w:r>
        <w:rPr>
          <w:rFonts w:ascii="宋体" w:eastAsia="宋体" w:hAnsi="宋体" w:cs="宋体"/>
        </w:rPr>
        <w:br/>
      </w:r>
      <w:r>
        <w:rPr>
          <w:rFonts w:ascii="宋体" w:eastAsia="宋体" w:hAnsi="宋体" w:cs="宋体"/>
        </w:rPr>
        <w:t>好的没事。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咱不是说要我们模糊法律的边界也模糊不了，</w:t>
      </w:r>
    </w:p>
    <w:p>
      <w:pPr>
        <w:spacing w:before="240" w:after="240"/>
        <w:rPr>
          <w:rFonts w:ascii="宋体" w:eastAsia="宋体" w:hAnsi="宋体" w:cs="宋体"/>
          <w:sz w:val="24"/>
          <w:szCs w:val="24"/>
        </w:rPr>
      </w:pPr>
      <w:r>
        <w:rPr>
          <w:rFonts w:ascii="宋体" w:eastAsia="宋体" w:hAnsi="宋体" w:cs="宋体"/>
        </w:rPr>
        <w:t>说话人2 01:24:28</w:t>
      </w:r>
      <w:r>
        <w:rPr>
          <w:rFonts w:ascii="宋体" w:eastAsia="宋体" w:hAnsi="宋体" w:cs="宋体"/>
        </w:rPr>
        <w:br/>
      </w:r>
      <w:r>
        <w:rPr>
          <w:rFonts w:ascii="宋体" w:eastAsia="宋体" w:hAnsi="宋体" w:cs="宋体"/>
        </w:rPr>
        <w:t>只是说他还是得在我们自己账户，然后跟我签合同，然后还得有贷款账户，</w:t>
      </w:r>
    </w:p>
    <w:p>
      <w:pPr>
        <w:spacing w:before="240" w:after="240"/>
        <w:rPr>
          <w:rFonts w:ascii="宋体" w:eastAsia="宋体" w:hAnsi="宋体" w:cs="宋体"/>
          <w:sz w:val="24"/>
          <w:szCs w:val="24"/>
        </w:rPr>
      </w:pPr>
      <w:r>
        <w:rPr>
          <w:rFonts w:ascii="宋体" w:eastAsia="宋体" w:hAnsi="宋体" w:cs="宋体"/>
        </w:rPr>
        <w:t>说话人3 01:24:35</w:t>
      </w:r>
      <w:r>
        <w:rPr>
          <w:rFonts w:ascii="宋体" w:eastAsia="宋体" w:hAnsi="宋体" w:cs="宋体"/>
        </w:rPr>
        <w:br/>
      </w:r>
      <w:r>
        <w:rPr>
          <w:rFonts w:ascii="宋体" w:eastAsia="宋体" w:hAnsi="宋体" w:cs="宋体"/>
        </w:rPr>
        <w:t>他就是消费者心里到底我觉得我在买什么，对，</w:t>
      </w:r>
    </w:p>
    <w:p>
      <w:pPr>
        <w:spacing w:before="240" w:after="240"/>
        <w:rPr>
          <w:rFonts w:ascii="宋体" w:eastAsia="宋体" w:hAnsi="宋体" w:cs="宋体"/>
          <w:sz w:val="24"/>
          <w:szCs w:val="24"/>
        </w:rPr>
      </w:pPr>
      <w:r>
        <w:rPr>
          <w:rFonts w:ascii="宋体" w:eastAsia="宋体" w:hAnsi="宋体" w:cs="宋体"/>
        </w:rPr>
        <w:t>说话人2 01:24:39</w:t>
      </w:r>
      <w:r>
        <w:rPr>
          <w:rFonts w:ascii="宋体" w:eastAsia="宋体" w:hAnsi="宋体" w:cs="宋体"/>
        </w:rPr>
        <w:br/>
      </w:r>
      <w:r>
        <w:rPr>
          <w:rFonts w:ascii="宋体" w:eastAsia="宋体" w:hAnsi="宋体" w:cs="宋体"/>
        </w:rPr>
        <w:t>我能获得什么，</w:t>
      </w:r>
    </w:p>
    <w:p>
      <w:pPr>
        <w:spacing w:before="240" w:after="240"/>
        <w:rPr>
          <w:rFonts w:ascii="宋体" w:eastAsia="宋体" w:hAnsi="宋体" w:cs="宋体"/>
          <w:sz w:val="24"/>
          <w:szCs w:val="24"/>
        </w:rPr>
      </w:pPr>
      <w:r>
        <w:rPr>
          <w:rFonts w:ascii="宋体" w:eastAsia="宋体" w:hAnsi="宋体" w:cs="宋体"/>
        </w:rPr>
        <w:t>说话人3 01:24:42</w:t>
      </w:r>
      <w:r>
        <w:rPr>
          <w:rFonts w:ascii="宋体" w:eastAsia="宋体" w:hAnsi="宋体" w:cs="宋体"/>
        </w:rPr>
        <w:br/>
      </w:r>
      <w:r>
        <w:rPr>
          <w:rFonts w:ascii="宋体" w:eastAsia="宋体" w:hAnsi="宋体" w:cs="宋体"/>
        </w:rPr>
        <w:t>应该是城镇化是有的。</w:t>
      </w:r>
    </w:p>
    <w:p>
      <w:pPr>
        <w:spacing w:before="240" w:after="240"/>
        <w:rPr>
          <w:rFonts w:ascii="宋体" w:eastAsia="宋体" w:hAnsi="宋体" w:cs="宋体"/>
          <w:sz w:val="24"/>
          <w:szCs w:val="24"/>
        </w:rPr>
      </w:pPr>
      <w:r>
        <w:rPr>
          <w:rFonts w:ascii="宋体" w:eastAsia="宋体" w:hAnsi="宋体" w:cs="宋体"/>
        </w:rPr>
        <w:t>说话人2 01:24:44</w:t>
      </w:r>
      <w:r>
        <w:rPr>
          <w:rFonts w:ascii="宋体" w:eastAsia="宋体" w:hAnsi="宋体" w:cs="宋体"/>
        </w:rPr>
        <w:br/>
      </w:r>
      <w:r>
        <w:rPr>
          <w:rFonts w:ascii="宋体" w:eastAsia="宋体" w:hAnsi="宋体" w:cs="宋体"/>
        </w:rPr>
        <w:t>能解决的问题，这是一个。</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刘总你讲的对，就是前端的培训主题也非常重要，我们有前端的还是有个人的一些看似给客户一个比较好的选择，实际上其实也好，只是说我平时也为了客户着想，你愿意一次性付这么多钱，还是说你愿意分期付对吧？你需要弱化他的一些成见，而且我的分析不我说你意思对你自己选，可能我们还有一些其他的权益活动，整体来。</w:t>
      </w:r>
    </w:p>
    <w:p>
      <w:pPr>
        <w:spacing w:before="240" w:after="240"/>
        <w:rPr>
          <w:rFonts w:ascii="宋体" w:eastAsia="宋体" w:hAnsi="宋体" w:cs="宋体"/>
          <w:sz w:val="24"/>
          <w:szCs w:val="24"/>
        </w:rPr>
      </w:pPr>
      <w:r>
        <w:rPr>
          <w:rFonts w:ascii="宋体" w:eastAsia="宋体" w:hAnsi="宋体" w:cs="宋体"/>
        </w:rPr>
        <w:t>说话人3 01:25:34</w:t>
      </w:r>
      <w:r>
        <w:rPr>
          <w:rFonts w:ascii="宋体" w:eastAsia="宋体" w:hAnsi="宋体" w:cs="宋体"/>
        </w:rPr>
        <w:br/>
      </w:r>
      <w:r>
        <w:rPr>
          <w:rFonts w:ascii="宋体" w:eastAsia="宋体" w:hAnsi="宋体" w:cs="宋体"/>
        </w:rPr>
        <w:t>今天咱都封路。</w:t>
      </w:r>
    </w:p>
    <w:p>
      <w:pPr>
        <w:spacing w:before="240" w:after="240"/>
        <w:rPr>
          <w:rFonts w:ascii="宋体" w:eastAsia="宋体" w:hAnsi="宋体" w:cs="宋体"/>
          <w:sz w:val="24"/>
          <w:szCs w:val="24"/>
        </w:rPr>
      </w:pPr>
      <w:r>
        <w:rPr>
          <w:rFonts w:ascii="宋体" w:eastAsia="宋体" w:hAnsi="宋体" w:cs="宋体"/>
        </w:rPr>
        <w:t>说话人1 01:25:36</w:t>
      </w:r>
      <w:r>
        <w:rPr>
          <w:rFonts w:ascii="宋体" w:eastAsia="宋体" w:hAnsi="宋体" w:cs="宋体"/>
        </w:rPr>
        <w:br/>
      </w:r>
      <w:r>
        <w:rPr>
          <w:rFonts w:ascii="宋体" w:eastAsia="宋体" w:hAnsi="宋体" w:cs="宋体"/>
        </w:rPr>
        <w:t>了，</w:t>
      </w:r>
    </w:p>
    <w:p>
      <w:pPr>
        <w:spacing w:before="240" w:after="240"/>
        <w:rPr>
          <w:rFonts w:ascii="宋体" w:eastAsia="宋体" w:hAnsi="宋体" w:cs="宋体"/>
          <w:sz w:val="24"/>
          <w:szCs w:val="24"/>
        </w:rPr>
      </w:pPr>
      <w:r>
        <w:rPr>
          <w:rFonts w:ascii="宋体" w:eastAsia="宋体" w:hAnsi="宋体" w:cs="宋体"/>
        </w:rPr>
        <w:t>说话人2 01:25:42</w:t>
      </w:r>
      <w:r>
        <w:rPr>
          <w:rFonts w:ascii="宋体" w:eastAsia="宋体" w:hAnsi="宋体" w:cs="宋体"/>
        </w:rPr>
        <w:br/>
      </w:r>
      <w:r>
        <w:rPr>
          <w:rFonts w:ascii="宋体" w:eastAsia="宋体" w:hAnsi="宋体" w:cs="宋体"/>
        </w:rPr>
        <w:t>今天有个领导人来，好的，这两天是不是一个而来的好像？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谈谈各国的下个月的时候，特朗普和普京到了，</w:t>
      </w:r>
    </w:p>
    <w:p>
      <w:pPr>
        <w:spacing w:before="240" w:after="240"/>
        <w:rPr>
          <w:rFonts w:ascii="宋体" w:eastAsia="宋体" w:hAnsi="宋体" w:cs="宋体"/>
          <w:sz w:val="24"/>
          <w:szCs w:val="24"/>
        </w:rPr>
      </w:pPr>
      <w:r>
        <w:rPr>
          <w:rFonts w:ascii="宋体" w:eastAsia="宋体" w:hAnsi="宋体" w:cs="宋体"/>
        </w:rPr>
        <w:t>说话人1 01:25:55</w:t>
      </w:r>
      <w:r>
        <w:rPr>
          <w:rFonts w:ascii="宋体" w:eastAsia="宋体" w:hAnsi="宋体" w:cs="宋体"/>
        </w:rPr>
        <w:br/>
      </w:r>
      <w:r>
        <w:rPr>
          <w:rFonts w:ascii="宋体" w:eastAsia="宋体" w:hAnsi="宋体" w:cs="宋体"/>
        </w:rPr>
        <w:t>我们招呼又得。</w:t>
      </w:r>
    </w:p>
    <w:p>
      <w:pPr>
        <w:spacing w:before="240" w:after="240"/>
        <w:rPr>
          <w:rFonts w:ascii="宋体" w:eastAsia="宋体" w:hAnsi="宋体" w:cs="宋体"/>
          <w:sz w:val="24"/>
          <w:szCs w:val="24"/>
        </w:rPr>
      </w:pPr>
      <w:r>
        <w:rPr>
          <w:rFonts w:ascii="宋体" w:eastAsia="宋体" w:hAnsi="宋体" w:cs="宋体"/>
        </w:rPr>
        <w:t>说话人2 01:25:57</w:t>
      </w:r>
      <w:r>
        <w:rPr>
          <w:rFonts w:ascii="宋体" w:eastAsia="宋体" w:hAnsi="宋体" w:cs="宋体"/>
        </w:rPr>
        <w:br/>
      </w:r>
      <w:r>
        <w:rPr>
          <w:rFonts w:ascii="宋体" w:eastAsia="宋体" w:hAnsi="宋体" w:cs="宋体"/>
        </w:rPr>
        <w:t>提前准备好道路走上8.8 25，知道别人的质量是一个海湾的事情越来越多了。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四大家的很多，</w:t>
      </w:r>
    </w:p>
    <w:p>
      <w:pPr>
        <w:spacing w:before="240" w:after="240"/>
        <w:rPr>
          <w:rFonts w:ascii="宋体" w:eastAsia="宋体" w:hAnsi="宋体" w:cs="宋体"/>
          <w:sz w:val="24"/>
          <w:szCs w:val="24"/>
        </w:rPr>
      </w:pPr>
      <w:r>
        <w:rPr>
          <w:rFonts w:ascii="宋体" w:eastAsia="宋体" w:hAnsi="宋体" w:cs="宋体"/>
        </w:rPr>
        <w:t>说话人3 01:26:09</w:t>
      </w:r>
      <w:r>
        <w:rPr>
          <w:rFonts w:ascii="宋体" w:eastAsia="宋体" w:hAnsi="宋体" w:cs="宋体"/>
        </w:rPr>
        <w:br/>
      </w:r>
      <w:r>
        <w:rPr>
          <w:rFonts w:ascii="宋体" w:eastAsia="宋体" w:hAnsi="宋体" w:cs="宋体"/>
        </w:rPr>
        <w:t>你们该怎么样？</w:t>
      </w:r>
    </w:p>
    <w:p>
      <w:pPr>
        <w:spacing w:before="240" w:after="240"/>
        <w:rPr>
          <w:rFonts w:ascii="宋体" w:eastAsia="宋体" w:hAnsi="宋体" w:cs="宋体"/>
          <w:sz w:val="24"/>
          <w:szCs w:val="24"/>
        </w:rPr>
      </w:pPr>
      <w:r>
        <w:rPr>
          <w:rFonts w:ascii="宋体" w:eastAsia="宋体" w:hAnsi="宋体" w:cs="宋体"/>
        </w:rPr>
        <w:t>说话人2 01:26:16</w:t>
      </w:r>
      <w:r>
        <w:rPr>
          <w:rFonts w:ascii="宋体" w:eastAsia="宋体" w:hAnsi="宋体" w:cs="宋体"/>
        </w:rPr>
        <w:br/>
      </w:r>
      <w:r>
        <w:rPr>
          <w:rFonts w:ascii="宋体" w:eastAsia="宋体" w:hAnsi="宋体" w:cs="宋体"/>
        </w:rPr>
        <w:t>明天今天上午更有市场的问题，你看我表达实际上然后忙起来我就不吃了，我给大家吃点水果，</w:t>
      </w:r>
    </w:p>
    <w:p>
      <w:pPr>
        <w:spacing w:before="240" w:after="240"/>
        <w:rPr>
          <w:rFonts w:ascii="宋体" w:eastAsia="宋体" w:hAnsi="宋体" w:cs="宋体"/>
          <w:sz w:val="24"/>
          <w:szCs w:val="24"/>
        </w:rPr>
      </w:pPr>
      <w:r>
        <w:rPr>
          <w:rFonts w:ascii="宋体" w:eastAsia="宋体" w:hAnsi="宋体" w:cs="宋体"/>
        </w:rPr>
        <w:t>说话人3 01:26:31</w:t>
      </w:r>
      <w:r>
        <w:rPr>
          <w:rFonts w:ascii="宋体" w:eastAsia="宋体" w:hAnsi="宋体" w:cs="宋体"/>
        </w:rPr>
        <w:br/>
      </w:r>
      <w:r>
        <w:rPr>
          <w:rFonts w:ascii="宋体" w:eastAsia="宋体" w:hAnsi="宋体" w:cs="宋体"/>
        </w:rPr>
        <w:t>咱们快走主要是。</w:t>
      </w:r>
    </w:p>
    <w:p>
      <w:pPr>
        <w:spacing w:before="240" w:after="240"/>
        <w:rPr>
          <w:rFonts w:ascii="宋体" w:eastAsia="宋体" w:hAnsi="宋体" w:cs="宋体"/>
          <w:sz w:val="24"/>
          <w:szCs w:val="24"/>
        </w:rPr>
      </w:pPr>
      <w:r>
        <w:rPr>
          <w:rFonts w:ascii="宋体" w:eastAsia="宋体" w:hAnsi="宋体" w:cs="宋体"/>
        </w:rPr>
        <w:t>说话人1 01:26:34</w:t>
      </w:r>
      <w:r>
        <w:rPr>
          <w:rFonts w:ascii="宋体" w:eastAsia="宋体" w:hAnsi="宋体" w:cs="宋体"/>
        </w:rPr>
        <w:br/>
      </w:r>
      <w:r>
        <w:rPr>
          <w:rFonts w:ascii="宋体" w:eastAsia="宋体" w:hAnsi="宋体" w:cs="宋体"/>
        </w:rPr>
        <w:t>好，你。</w:t>
      </w:r>
    </w:p>
    <w:p>
      <w:pPr>
        <w:spacing w:before="240" w:after="240"/>
        <w:rPr>
          <w:rFonts w:ascii="宋体" w:eastAsia="宋体" w:hAnsi="宋体" w:cs="宋体"/>
          <w:sz w:val="24"/>
          <w:szCs w:val="24"/>
        </w:rPr>
      </w:pPr>
      <w:r>
        <w:rPr>
          <w:rFonts w:ascii="宋体" w:eastAsia="宋体" w:hAnsi="宋体" w:cs="宋体"/>
        </w:rPr>
        <w:t>说话人3 01:26:36</w:t>
      </w:r>
      <w:r>
        <w:rPr>
          <w:rFonts w:ascii="宋体" w:eastAsia="宋体" w:hAnsi="宋体" w:cs="宋体"/>
        </w:rPr>
        <w:br/>
      </w:r>
      <w:r>
        <w:rPr>
          <w:rFonts w:ascii="宋体" w:eastAsia="宋体" w:hAnsi="宋体" w:cs="宋体"/>
        </w:rPr>
        <w:t>说上海银行要跟你们学，尽快你把零售跟卡并在一起，合完之后第一个方。</w:t>
      </w:r>
    </w:p>
    <w:p>
      <w:pPr>
        <w:spacing w:before="240" w:after="240"/>
        <w:rPr>
          <w:rFonts w:ascii="宋体" w:eastAsia="宋体" w:hAnsi="宋体" w:cs="宋体"/>
          <w:sz w:val="24"/>
          <w:szCs w:val="24"/>
        </w:rPr>
      </w:pPr>
      <w:r>
        <w:rPr>
          <w:rFonts w:ascii="宋体" w:eastAsia="宋体" w:hAnsi="宋体" w:cs="宋体"/>
        </w:rPr>
        <w:t>说话人2 01:26:52</w:t>
      </w:r>
      <w:r>
        <w:rPr>
          <w:rFonts w:ascii="宋体" w:eastAsia="宋体" w:hAnsi="宋体" w:cs="宋体"/>
        </w:rPr>
        <w:br/>
      </w:r>
      <w:r>
        <w:rPr>
          <w:rFonts w:ascii="宋体" w:eastAsia="宋体" w:hAnsi="宋体" w:cs="宋体"/>
        </w:rPr>
        <w:t>差不多有好一点的，</w:t>
      </w:r>
    </w:p>
    <w:p>
      <w:pPr>
        <w:spacing w:before="240" w:after="240"/>
        <w:rPr>
          <w:rFonts w:ascii="宋体" w:eastAsia="宋体" w:hAnsi="宋体" w:cs="宋体"/>
          <w:sz w:val="24"/>
          <w:szCs w:val="24"/>
        </w:rPr>
      </w:pPr>
      <w:r>
        <w:rPr>
          <w:rFonts w:ascii="宋体" w:eastAsia="宋体" w:hAnsi="宋体" w:cs="宋体"/>
        </w:rPr>
        <w:t>说话人3 01:26:53</w:t>
      </w:r>
      <w:r>
        <w:rPr>
          <w:rFonts w:ascii="宋体" w:eastAsia="宋体" w:hAnsi="宋体" w:cs="宋体"/>
        </w:rPr>
        <w:br/>
      </w:r>
      <w:r>
        <w:rPr>
          <w:rFonts w:ascii="宋体" w:eastAsia="宋体" w:hAnsi="宋体" w:cs="宋体"/>
        </w:rPr>
        <w:t>然后互相去。</w:t>
      </w:r>
    </w:p>
    <w:p>
      <w:pPr>
        <w:spacing w:before="240" w:after="240"/>
        <w:rPr>
          <w:rFonts w:ascii="宋体" w:eastAsia="宋体" w:hAnsi="宋体" w:cs="宋体"/>
          <w:sz w:val="24"/>
          <w:szCs w:val="24"/>
        </w:rPr>
      </w:pPr>
      <w:r>
        <w:rPr>
          <w:rFonts w:ascii="宋体" w:eastAsia="宋体" w:hAnsi="宋体" w:cs="宋体"/>
        </w:rPr>
        <w:t>说话人1 01:26:58</w:t>
      </w:r>
      <w:r>
        <w:rPr>
          <w:rFonts w:ascii="宋体" w:eastAsia="宋体" w:hAnsi="宋体" w:cs="宋体"/>
        </w:rPr>
        <w:br/>
      </w:r>
      <w:r>
        <w:rPr>
          <w:rFonts w:ascii="宋体" w:eastAsia="宋体" w:hAnsi="宋体" w:cs="宋体"/>
        </w:rPr>
        <w:t>你看原来我们现在的时候。</w:t>
      </w:r>
    </w:p>
    <w:p>
      <w:pPr>
        <w:spacing w:before="240" w:after="240"/>
        <w:rPr>
          <w:rFonts w:ascii="宋体" w:eastAsia="宋体" w:hAnsi="宋体" w:cs="宋体"/>
          <w:sz w:val="24"/>
          <w:szCs w:val="24"/>
        </w:rPr>
      </w:pPr>
      <w:r>
        <w:rPr>
          <w:rFonts w:ascii="宋体" w:eastAsia="宋体" w:hAnsi="宋体" w:cs="宋体"/>
        </w:rPr>
        <w:t>说话人2 01:27:00</w:t>
      </w:r>
      <w:r>
        <w:rPr>
          <w:rFonts w:ascii="宋体" w:eastAsia="宋体" w:hAnsi="宋体" w:cs="宋体"/>
        </w:rPr>
        <w:br/>
      </w:r>
      <w:r>
        <w:rPr>
          <w:rFonts w:ascii="宋体" w:eastAsia="宋体" w:hAnsi="宋体" w:cs="宋体"/>
        </w:rPr>
        <w:t>有一个打法，还有什么事你现在拒绝了，你到底要做车贷还是做车公司？是的，</w:t>
      </w:r>
    </w:p>
    <w:p>
      <w:pPr>
        <w:spacing w:before="240" w:after="240"/>
        <w:rPr>
          <w:rFonts w:ascii="宋体" w:eastAsia="宋体" w:hAnsi="宋体" w:cs="宋体"/>
          <w:sz w:val="24"/>
          <w:szCs w:val="24"/>
        </w:rPr>
      </w:pPr>
      <w:r>
        <w:rPr>
          <w:rFonts w:ascii="宋体" w:eastAsia="宋体" w:hAnsi="宋体" w:cs="宋体"/>
        </w:rPr>
        <w:t>说话人3 01:27:15</w:t>
      </w:r>
      <w:r>
        <w:rPr>
          <w:rFonts w:ascii="宋体" w:eastAsia="宋体" w:hAnsi="宋体" w:cs="宋体"/>
        </w:rPr>
        <w:br/>
      </w:r>
      <w:r>
        <w:rPr>
          <w:rFonts w:ascii="宋体" w:eastAsia="宋体" w:hAnsi="宋体" w:cs="宋体"/>
        </w:rPr>
        <w:t>选择不想。</w:t>
      </w:r>
    </w:p>
    <w:p>
      <w:pPr>
        <w:spacing w:before="240" w:after="240"/>
        <w:rPr>
          <w:rFonts w:ascii="宋体" w:eastAsia="宋体" w:hAnsi="宋体" w:cs="宋体"/>
          <w:sz w:val="24"/>
          <w:szCs w:val="24"/>
        </w:rPr>
      </w:pPr>
      <w:r>
        <w:rPr>
          <w:rFonts w:ascii="宋体" w:eastAsia="宋体" w:hAnsi="宋体" w:cs="宋体"/>
        </w:rPr>
        <w:t>说话人2 01:27:18</w:t>
      </w:r>
      <w:r>
        <w:rPr>
          <w:rFonts w:ascii="宋体" w:eastAsia="宋体" w:hAnsi="宋体" w:cs="宋体"/>
        </w:rPr>
        <w:br/>
      </w:r>
      <w:r>
        <w:rPr>
          <w:rFonts w:ascii="宋体" w:eastAsia="宋体" w:hAnsi="宋体" w:cs="宋体"/>
        </w:rPr>
        <w:t>明天系统的把我的17个人明天上午再说。</w:t>
      </w:r>
    </w:p>
    <w:p>
      <w:pPr>
        <w:spacing w:before="240" w:after="240"/>
        <w:rPr>
          <w:rFonts w:ascii="宋体" w:eastAsia="宋体" w:hAnsi="宋体" w:cs="宋体"/>
          <w:sz w:val="24"/>
          <w:szCs w:val="24"/>
        </w:rPr>
      </w:pPr>
      <w:r>
        <w:rPr>
          <w:rFonts w:ascii="宋体" w:eastAsia="宋体" w:hAnsi="宋体" w:cs="宋体"/>
        </w:rPr>
        <w:t>说话人1 01:27:24</w:t>
      </w:r>
      <w:r>
        <w:rPr>
          <w:rFonts w:ascii="宋体" w:eastAsia="宋体" w:hAnsi="宋体" w:cs="宋体"/>
        </w:rPr>
        <w:br/>
      </w:r>
      <w:r>
        <w:rPr>
          <w:rFonts w:ascii="宋体" w:eastAsia="宋体" w:hAnsi="宋体" w:cs="宋体"/>
        </w:rPr>
        <w:t>明天上午是吧？</w:t>
      </w:r>
    </w:p>
    <w:p>
      <w:pPr>
        <w:spacing w:before="240" w:after="240"/>
        <w:rPr>
          <w:rFonts w:ascii="宋体" w:eastAsia="宋体" w:hAnsi="宋体" w:cs="宋体"/>
          <w:sz w:val="24"/>
          <w:szCs w:val="24"/>
        </w:rPr>
      </w:pPr>
      <w:r>
        <w:rPr>
          <w:rFonts w:ascii="宋体" w:eastAsia="宋体" w:hAnsi="宋体" w:cs="宋体"/>
        </w:rPr>
        <w:t>说话人2 01:27:27</w:t>
      </w:r>
      <w:r>
        <w:rPr>
          <w:rFonts w:ascii="宋体" w:eastAsia="宋体" w:hAnsi="宋体" w:cs="宋体"/>
        </w:rPr>
        <w:br/>
      </w:r>
      <w:r>
        <w:rPr>
          <w:rFonts w:ascii="宋体" w:eastAsia="宋体" w:hAnsi="宋体" w:cs="宋体"/>
        </w:rPr>
        <w:t>然后我们上午的中午在座谈的时间，</w:t>
      </w:r>
    </w:p>
    <w:p>
      <w:pPr>
        <w:spacing w:before="240" w:after="240"/>
        <w:rPr>
          <w:rFonts w:ascii="宋体" w:eastAsia="宋体" w:hAnsi="宋体" w:cs="宋体"/>
          <w:sz w:val="24"/>
          <w:szCs w:val="24"/>
        </w:rPr>
      </w:pPr>
      <w:r>
        <w:rPr>
          <w:rFonts w:ascii="宋体" w:eastAsia="宋体" w:hAnsi="宋体" w:cs="宋体"/>
        </w:rPr>
        <w:t>说话人3 01:27:32</w:t>
      </w:r>
      <w:r>
        <w:rPr>
          <w:rFonts w:ascii="宋体" w:eastAsia="宋体" w:hAnsi="宋体" w:cs="宋体"/>
        </w:rPr>
        <w:br/>
      </w:r>
      <w:r>
        <w:rPr>
          <w:rFonts w:ascii="宋体" w:eastAsia="宋体" w:hAnsi="宋体" w:cs="宋体"/>
        </w:rPr>
        <w:t>你宽了5000 2万，因为它毕竟比整个力还是要弱一点，整个的也没准备好，之前不用讲这什么东西了，自己也很强势现在最多吗？现在开会多，不是我们上午三个一块开的。</w:t>
      </w:r>
    </w:p>
    <w:p>
      <w:pPr>
        <w:spacing w:before="240" w:after="240"/>
        <w:rPr>
          <w:rFonts w:ascii="宋体" w:eastAsia="宋体" w:hAnsi="宋体" w:cs="宋体"/>
          <w:sz w:val="24"/>
          <w:szCs w:val="24"/>
        </w:rPr>
      </w:pPr>
      <w:r>
        <w:rPr>
          <w:rFonts w:ascii="宋体" w:eastAsia="宋体" w:hAnsi="宋体" w:cs="宋体"/>
        </w:rPr>
        <w:t>说话人2 01:27:59</w:t>
      </w:r>
      <w:r>
        <w:rPr>
          <w:rFonts w:ascii="宋体" w:eastAsia="宋体" w:hAnsi="宋体" w:cs="宋体"/>
        </w:rPr>
        <w:br/>
      </w:r>
      <w:r>
        <w:rPr>
          <w:rFonts w:ascii="宋体" w:eastAsia="宋体" w:hAnsi="宋体" w:cs="宋体"/>
        </w:rPr>
        <w:t>对，你们这边都乱了。</w:t>
      </w:r>
    </w:p>
    <w:p>
      <w:pPr>
        <w:spacing w:before="240" w:after="240"/>
        <w:rPr>
          <w:rFonts w:ascii="宋体" w:eastAsia="宋体" w:hAnsi="宋体" w:cs="宋体"/>
          <w:sz w:val="24"/>
          <w:szCs w:val="24"/>
        </w:rPr>
      </w:pPr>
      <w:r>
        <w:rPr>
          <w:rFonts w:ascii="宋体" w:eastAsia="宋体" w:hAnsi="宋体" w:cs="宋体"/>
        </w:rPr>
        <w:t>说话人3 01:28:02</w:t>
      </w:r>
      <w:r>
        <w:rPr>
          <w:rFonts w:ascii="宋体" w:eastAsia="宋体" w:hAnsi="宋体" w:cs="宋体"/>
        </w:rPr>
        <w:br/>
      </w:r>
      <w:r>
        <w:rPr>
          <w:rFonts w:ascii="宋体" w:eastAsia="宋体" w:hAnsi="宋体" w:cs="宋体"/>
        </w:rPr>
        <w:t>手机有的就可以，然后电脑了，对面。</w:t>
      </w:r>
    </w:p>
    <w:p>
      <w:pPr>
        <w:spacing w:before="240" w:after="240"/>
        <w:rPr>
          <w:rFonts w:ascii="宋体" w:eastAsia="宋体" w:hAnsi="宋体" w:cs="宋体"/>
          <w:sz w:val="24"/>
          <w:szCs w:val="24"/>
        </w:rPr>
      </w:pPr>
      <w:r>
        <w:rPr>
          <w:rFonts w:ascii="宋体" w:eastAsia="宋体" w:hAnsi="宋体" w:cs="宋体"/>
        </w:rPr>
        <w:t>说话人2 01:28:06</w:t>
      </w:r>
      <w:r>
        <w:rPr>
          <w:rFonts w:ascii="宋体" w:eastAsia="宋体" w:hAnsi="宋体" w:cs="宋体"/>
        </w:rPr>
        <w:br/>
      </w:r>
      <w:r>
        <w:rPr>
          <w:rFonts w:ascii="宋体" w:eastAsia="宋体" w:hAnsi="宋体" w:cs="宋体"/>
        </w:rPr>
        <w:t>你总是这样吗？</w:t>
      </w:r>
    </w:p>
    <w:p>
      <w:pPr>
        <w:spacing w:before="240" w:after="240"/>
        <w:rPr>
          <w:rFonts w:ascii="宋体" w:eastAsia="宋体" w:hAnsi="宋体" w:cs="宋体"/>
          <w:sz w:val="24"/>
          <w:szCs w:val="24"/>
        </w:rPr>
      </w:pPr>
      <w:r>
        <w:rPr>
          <w:rFonts w:ascii="宋体" w:eastAsia="宋体" w:hAnsi="宋体" w:cs="宋体"/>
        </w:rPr>
        <w:t>说话人3 01:28:09</w:t>
      </w:r>
      <w:r>
        <w:rPr>
          <w:rFonts w:ascii="宋体" w:eastAsia="宋体" w:hAnsi="宋体" w:cs="宋体"/>
        </w:rPr>
        <w:br/>
      </w:r>
      <w:r>
        <w:rPr>
          <w:rFonts w:ascii="宋体" w:eastAsia="宋体" w:hAnsi="宋体" w:cs="宋体"/>
        </w:rPr>
        <w:t>习惯了一个城市都是多大人才，啥时候也叫上你是吧？对，我周末去深圳之前开会，看见我老师就。</w:t>
      </w:r>
    </w:p>
    <w:p>
      <w:pPr>
        <w:spacing w:before="240" w:after="240"/>
        <w:rPr>
          <w:rFonts w:ascii="宋体" w:eastAsia="宋体" w:hAnsi="宋体" w:cs="宋体"/>
          <w:sz w:val="24"/>
          <w:szCs w:val="24"/>
        </w:rPr>
      </w:pPr>
      <w:r>
        <w:rPr>
          <w:rFonts w:ascii="宋体" w:eastAsia="宋体" w:hAnsi="宋体" w:cs="宋体"/>
        </w:rPr>
        <w:t>说话人2 01:28:22</w:t>
      </w:r>
      <w:r>
        <w:rPr>
          <w:rFonts w:ascii="宋体" w:eastAsia="宋体" w:hAnsi="宋体" w:cs="宋体"/>
        </w:rPr>
        <w:br/>
      </w:r>
      <w:r>
        <w:rPr>
          <w:rFonts w:ascii="宋体" w:eastAsia="宋体" w:hAnsi="宋体" w:cs="宋体"/>
        </w:rPr>
        <w:t>周六了，</w:t>
      </w:r>
    </w:p>
    <w:p>
      <w:pPr>
        <w:spacing w:before="240" w:after="240"/>
        <w:rPr>
          <w:rFonts w:ascii="宋体" w:eastAsia="宋体" w:hAnsi="宋体" w:cs="宋体"/>
          <w:sz w:val="24"/>
          <w:szCs w:val="24"/>
        </w:rPr>
      </w:pPr>
      <w:r>
        <w:rPr>
          <w:rFonts w:ascii="宋体" w:eastAsia="宋体" w:hAnsi="宋体" w:cs="宋体"/>
        </w:rPr>
        <w:t>说话人3 01:28:23</w:t>
      </w:r>
      <w:r>
        <w:rPr>
          <w:rFonts w:ascii="宋体" w:eastAsia="宋体" w:hAnsi="宋体" w:cs="宋体"/>
        </w:rPr>
        <w:br/>
      </w:r>
      <w:r>
        <w:rPr>
          <w:rFonts w:ascii="宋体" w:eastAsia="宋体" w:hAnsi="宋体" w:cs="宋体"/>
        </w:rPr>
        <w:t>圣都深圳城市中，</w:t>
      </w:r>
    </w:p>
    <w:p>
      <w:pPr>
        <w:spacing w:before="240" w:after="240"/>
        <w:rPr>
          <w:rFonts w:ascii="宋体" w:eastAsia="宋体" w:hAnsi="宋体" w:cs="宋体"/>
          <w:sz w:val="24"/>
          <w:szCs w:val="24"/>
        </w:rPr>
      </w:pPr>
      <w:r>
        <w:rPr>
          <w:rFonts w:ascii="宋体" w:eastAsia="宋体" w:hAnsi="宋体" w:cs="宋体"/>
        </w:rPr>
        <w:t>说话人2 01:28:26</w:t>
      </w:r>
      <w:r>
        <w:rPr>
          <w:rFonts w:ascii="宋体" w:eastAsia="宋体" w:hAnsi="宋体" w:cs="宋体"/>
        </w:rPr>
        <w:br/>
      </w:r>
      <w:r>
        <w:rPr>
          <w:rFonts w:ascii="宋体" w:eastAsia="宋体" w:hAnsi="宋体" w:cs="宋体"/>
        </w:rPr>
        <w:t>我们到香港落实。</w:t>
      </w:r>
    </w:p>
    <w:p>
      <w:pPr>
        <w:spacing w:before="240" w:after="240"/>
        <w:rPr>
          <w:rFonts w:ascii="宋体" w:eastAsia="宋体" w:hAnsi="宋体" w:cs="宋体"/>
          <w:sz w:val="24"/>
          <w:szCs w:val="24"/>
        </w:rPr>
      </w:pPr>
      <w:r>
        <w:rPr>
          <w:rFonts w:ascii="宋体" w:eastAsia="宋体" w:hAnsi="宋体" w:cs="宋体"/>
        </w:rPr>
        <w:t>说话人3 01:28:28</w:t>
      </w:r>
      <w:r>
        <w:rPr>
          <w:rFonts w:ascii="宋体" w:eastAsia="宋体" w:hAnsi="宋体" w:cs="宋体"/>
        </w:rPr>
        <w:br/>
      </w:r>
      <w:r>
        <w:rPr>
          <w:rFonts w:ascii="宋体" w:eastAsia="宋体" w:hAnsi="宋体" w:cs="宋体"/>
        </w:rPr>
        <w:t>那挺好，</w:t>
      </w:r>
    </w:p>
    <w:p>
      <w:pPr>
        <w:spacing w:before="240" w:after="240"/>
        <w:rPr>
          <w:rFonts w:ascii="宋体" w:eastAsia="宋体" w:hAnsi="宋体" w:cs="宋体"/>
          <w:sz w:val="24"/>
          <w:szCs w:val="24"/>
        </w:rPr>
      </w:pPr>
      <w:r>
        <w:rPr>
          <w:rFonts w:ascii="宋体" w:eastAsia="宋体" w:hAnsi="宋体" w:cs="宋体"/>
        </w:rPr>
        <w:t>说话人2 01:28:30</w:t>
      </w:r>
      <w:r>
        <w:rPr>
          <w:rFonts w:ascii="宋体" w:eastAsia="宋体" w:hAnsi="宋体" w:cs="宋体"/>
        </w:rPr>
        <w:br/>
      </w:r>
      <w:r>
        <w:rPr>
          <w:rFonts w:ascii="宋体" w:eastAsia="宋体" w:hAnsi="宋体" w:cs="宋体"/>
        </w:rPr>
        <w:t>我们从来没有多少，</w:t>
      </w:r>
    </w:p>
    <w:p>
      <w:pPr>
        <w:spacing w:before="240" w:after="240"/>
        <w:rPr>
          <w:rFonts w:ascii="宋体" w:eastAsia="宋体" w:hAnsi="宋体" w:cs="宋体"/>
          <w:sz w:val="24"/>
          <w:szCs w:val="24"/>
        </w:rPr>
      </w:pPr>
      <w:r>
        <w:rPr>
          <w:rFonts w:ascii="宋体" w:eastAsia="宋体" w:hAnsi="宋体" w:cs="宋体"/>
        </w:rPr>
        <w:t>说话人3 01:28:33</w:t>
      </w:r>
      <w:r>
        <w:rPr>
          <w:rFonts w:ascii="宋体" w:eastAsia="宋体" w:hAnsi="宋体" w:cs="宋体"/>
        </w:rPr>
        <w:br/>
      </w:r>
      <w:r>
        <w:rPr>
          <w:rFonts w:ascii="宋体" w:eastAsia="宋体" w:hAnsi="宋体" w:cs="宋体"/>
        </w:rPr>
        <w:t>他能来就是他要不愿意来，我就他来就劝他好好劝他，他说你要一块劝劝他，不认识劝我自己劝他。</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行情比较犹豫，因为北京其实几乎有了。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对。这样是更好的道理，到了中心的问题，他要来的话不用就不行了。为什么看完了就不用点评了是吧？按照我们这样的评论。</w:t>
      </w:r>
    </w:p>
    <w:p>
      <w:pPr>
        <w:spacing w:before="240" w:after="240"/>
        <w:rPr>
          <w:rFonts w:ascii="宋体" w:eastAsia="宋体" w:hAnsi="宋体" w:cs="宋体"/>
          <w:sz w:val="24"/>
          <w:szCs w:val="24"/>
        </w:rPr>
      </w:pPr>
      <w:r>
        <w:rPr>
          <w:rFonts w:ascii="宋体" w:eastAsia="宋体" w:hAnsi="宋体" w:cs="宋体"/>
        </w:rPr>
        <w:t>说话人2 01:28:56</w:t>
      </w:r>
      <w:r>
        <w:rPr>
          <w:rFonts w:ascii="宋体" w:eastAsia="宋体" w:hAnsi="宋体" w:cs="宋体"/>
        </w:rPr>
        <w:br/>
      </w:r>
      <w:r>
        <w:rPr>
          <w:rFonts w:ascii="宋体" w:eastAsia="宋体" w:hAnsi="宋体" w:cs="宋体"/>
        </w:rPr>
        <w:t>你把握一下，我后来就开始好好这个人要选择三种为。</w:t>
      </w:r>
    </w:p>
    <w:p>
      <w:pPr>
        <w:spacing w:before="240" w:after="240"/>
        <w:rPr>
          <w:rFonts w:ascii="宋体" w:eastAsia="宋体" w:hAnsi="宋体" w:cs="宋体"/>
          <w:sz w:val="24"/>
          <w:szCs w:val="24"/>
        </w:rPr>
      </w:pPr>
      <w:r>
        <w:rPr>
          <w:rFonts w:ascii="宋体" w:eastAsia="宋体" w:hAnsi="宋体" w:cs="宋体"/>
        </w:rPr>
        <w:t>说话人3 01:29:06</w:t>
      </w:r>
      <w:r>
        <w:rPr>
          <w:rFonts w:ascii="宋体" w:eastAsia="宋体" w:hAnsi="宋体" w:cs="宋体"/>
        </w:rPr>
        <w:br/>
      </w:r>
      <w:r>
        <w:rPr>
          <w:rFonts w:ascii="宋体" w:eastAsia="宋体" w:hAnsi="宋体" w:cs="宋体"/>
        </w:rPr>
        <w:t>成本是吧？</w:t>
      </w:r>
    </w:p>
    <w:p>
      <w:pPr>
        <w:spacing w:before="240" w:after="240"/>
        <w:rPr>
          <w:rFonts w:ascii="宋体" w:eastAsia="宋体" w:hAnsi="宋体" w:cs="宋体"/>
          <w:sz w:val="24"/>
          <w:szCs w:val="24"/>
        </w:rPr>
      </w:pPr>
      <w:r>
        <w:rPr>
          <w:rFonts w:ascii="宋体" w:eastAsia="宋体" w:hAnsi="宋体" w:cs="宋体"/>
        </w:rPr>
        <w:t>说话人2 01:29:07</w:t>
      </w:r>
      <w:r>
        <w:rPr>
          <w:rFonts w:ascii="宋体" w:eastAsia="宋体" w:hAnsi="宋体" w:cs="宋体"/>
        </w:rPr>
        <w:br/>
      </w:r>
      <w:r>
        <w:rPr>
          <w:rFonts w:ascii="宋体" w:eastAsia="宋体" w:hAnsi="宋体" w:cs="宋体"/>
        </w:rPr>
        <w:t>谁知好好。</w:t>
      </w:r>
    </w:p>
    <w:p>
      <w:pPr>
        <w:spacing w:before="240" w:after="240"/>
        <w:rPr>
          <w:rFonts w:ascii="宋体" w:eastAsia="宋体" w:hAnsi="宋体" w:cs="宋体"/>
          <w:sz w:val="24"/>
          <w:szCs w:val="24"/>
        </w:rPr>
      </w:pPr>
      <w:r>
        <w:rPr>
          <w:rFonts w:ascii="宋体" w:eastAsia="宋体" w:hAnsi="宋体" w:cs="宋体"/>
        </w:rPr>
        <w:t>说话人1 01:29:17</w:t>
      </w:r>
      <w:r>
        <w:rPr>
          <w:rFonts w:ascii="宋体" w:eastAsia="宋体" w:hAnsi="宋体" w:cs="宋体"/>
        </w:rPr>
        <w:br/>
      </w:r>
      <w:r>
        <w:rPr>
          <w:rFonts w:ascii="宋体" w:eastAsia="宋体" w:hAnsi="宋体" w:cs="宋体"/>
        </w:rPr>
        <w:t>回来也就是。</w:t>
      </w:r>
    </w:p>
    <w:p>
      <w:pPr>
        <w:spacing w:before="240" w:after="240"/>
        <w:rPr>
          <w:rFonts w:ascii="宋体" w:eastAsia="宋体" w:hAnsi="宋体" w:cs="宋体"/>
          <w:sz w:val="24"/>
          <w:szCs w:val="24"/>
        </w:rPr>
      </w:pPr>
      <w:r>
        <w:rPr>
          <w:rFonts w:ascii="宋体" w:eastAsia="宋体" w:hAnsi="宋体" w:cs="宋体"/>
        </w:rPr>
        <w:t>说话人3 01:29:31</w:t>
      </w:r>
      <w:r>
        <w:rPr>
          <w:rFonts w:ascii="宋体" w:eastAsia="宋体" w:hAnsi="宋体" w:cs="宋体"/>
        </w:rPr>
        <w:br/>
      </w:r>
      <w:r>
        <w:rPr>
          <w:rFonts w:ascii="宋体" w:eastAsia="宋体" w:hAnsi="宋体" w:cs="宋体"/>
        </w:rPr>
        <w:t>我回答是吧？你安排谁知行是。</w:t>
      </w:r>
    </w:p>
    <w:p>
      <w:pPr>
        <w:spacing w:before="240" w:after="240"/>
        <w:rPr>
          <w:rFonts w:ascii="宋体" w:eastAsia="宋体" w:hAnsi="宋体" w:cs="宋体"/>
          <w:sz w:val="24"/>
          <w:szCs w:val="24"/>
        </w:rPr>
      </w:pPr>
      <w:r>
        <w:rPr>
          <w:rFonts w:ascii="宋体" w:eastAsia="宋体" w:hAnsi="宋体" w:cs="宋体"/>
        </w:rPr>
        <w:t>说话人1 01:29:52</w:t>
      </w:r>
      <w:r>
        <w:rPr>
          <w:rFonts w:ascii="宋体" w:eastAsia="宋体" w:hAnsi="宋体" w:cs="宋体"/>
        </w:rPr>
        <w:br/>
      </w:r>
      <w:r>
        <w:rPr>
          <w:rFonts w:ascii="宋体" w:eastAsia="宋体" w:hAnsi="宋体" w:cs="宋体"/>
        </w:rPr>
        <w:t>行，</w:t>
      </w:r>
    </w:p>
    <w:p>
      <w:pPr>
        <w:spacing w:before="240" w:after="240"/>
        <w:rPr>
          <w:rFonts w:ascii="宋体" w:eastAsia="宋体" w:hAnsi="宋体" w:cs="宋体"/>
          <w:sz w:val="24"/>
          <w:szCs w:val="24"/>
        </w:rPr>
      </w:pPr>
      <w:r>
        <w:rPr>
          <w:rFonts w:ascii="宋体" w:eastAsia="宋体" w:hAnsi="宋体" w:cs="宋体"/>
        </w:rPr>
        <w:t>说话人3 01:30:24</w:t>
      </w:r>
      <w:r>
        <w:rPr>
          <w:rFonts w:ascii="宋体" w:eastAsia="宋体" w:hAnsi="宋体" w:cs="宋体"/>
        </w:rPr>
        <w:br/>
      </w:r>
      <w:r>
        <w:rPr>
          <w:rFonts w:ascii="宋体" w:eastAsia="宋体" w:hAnsi="宋体" w:cs="宋体"/>
        </w:rPr>
        <w:t>我要回去商量吗？</w:t>
      </w:r>
    </w:p>
    <w:p>
      <w:pPr>
        <w:spacing w:before="240" w:after="240"/>
        <w:rPr>
          <w:rFonts w:ascii="宋体" w:eastAsia="宋体" w:hAnsi="宋体" w:cs="宋体"/>
          <w:sz w:val="24"/>
          <w:szCs w:val="24"/>
        </w:rPr>
      </w:pPr>
      <w:r>
        <w:rPr>
          <w:rFonts w:ascii="宋体" w:eastAsia="宋体" w:hAnsi="宋体" w:cs="宋体"/>
        </w:rPr>
        <w:t>说话人1 01:30:26</w:t>
      </w:r>
      <w:r>
        <w:rPr>
          <w:rFonts w:ascii="宋体" w:eastAsia="宋体" w:hAnsi="宋体" w:cs="宋体"/>
        </w:rPr>
        <w:br/>
      </w:r>
      <w:r>
        <w:rPr>
          <w:rFonts w:ascii="宋体" w:eastAsia="宋体" w:hAnsi="宋体" w:cs="宋体"/>
        </w:rPr>
        <w:t>你看很多人。</w:t>
      </w:r>
    </w:p>
    <w:p>
      <w:pPr>
        <w:spacing w:before="240" w:after="240"/>
        <w:rPr>
          <w:rFonts w:ascii="宋体" w:eastAsia="宋体" w:hAnsi="宋体" w:cs="宋体"/>
          <w:sz w:val="24"/>
          <w:szCs w:val="24"/>
        </w:rPr>
      </w:pPr>
      <w:r>
        <w:rPr>
          <w:rFonts w:ascii="宋体" w:eastAsia="宋体" w:hAnsi="宋体" w:cs="宋体"/>
        </w:rPr>
        <w:t>说话人3 01:30:28</w:t>
      </w:r>
      <w:r>
        <w:rPr>
          <w:rFonts w:ascii="宋体" w:eastAsia="宋体" w:hAnsi="宋体" w:cs="宋体"/>
        </w:rPr>
        <w:br/>
      </w:r>
      <w:r>
        <w:rPr>
          <w:rFonts w:ascii="宋体" w:eastAsia="宋体" w:hAnsi="宋体" w:cs="宋体"/>
        </w:rPr>
        <w:t>还有什么问题，你拍好告诉我好吧？还有一个新的感觉。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好，是不是可以好吧？</w:t>
      </w:r>
    </w:p>
    <w:p>
      <w:pPr>
        <w:spacing w:before="240" w:after="240"/>
        <w:rPr>
          <w:rFonts w:ascii="宋体" w:eastAsia="宋体" w:hAnsi="宋体" w:cs="宋体"/>
          <w:sz w:val="24"/>
          <w:szCs w:val="24"/>
        </w:rPr>
      </w:pPr>
      <w:r>
        <w:rPr>
          <w:rFonts w:ascii="宋体" w:eastAsia="宋体" w:hAnsi="宋体" w:cs="宋体"/>
        </w:rPr>
        <w:t>说话人1 01:30:46</w:t>
      </w:r>
      <w:r>
        <w:rPr>
          <w:rFonts w:ascii="宋体" w:eastAsia="宋体" w:hAnsi="宋体" w:cs="宋体"/>
        </w:rPr>
        <w:br/>
      </w:r>
      <w:r>
        <w:rPr>
          <w:rFonts w:ascii="宋体" w:eastAsia="宋体" w:hAnsi="宋体" w:cs="宋体"/>
        </w:rPr>
        <w:t>不。</w:t>
      </w:r>
    </w:p>
    <w:p>
      <w:pPr>
        <w:spacing w:before="240" w:after="240"/>
        <w:rPr>
          <w:rFonts w:ascii="宋体" w:eastAsia="宋体" w:hAnsi="宋体" w:cs="宋体"/>
          <w:sz w:val="24"/>
          <w:szCs w:val="24"/>
        </w:rPr>
      </w:pPr>
      <w:r>
        <w:rPr>
          <w:rFonts w:ascii="宋体" w:eastAsia="宋体" w:hAnsi="宋体" w:cs="宋体"/>
        </w:rPr>
        <w:t>说话人2 01:30:56</w:t>
      </w:r>
      <w:r>
        <w:rPr>
          <w:rFonts w:ascii="宋体" w:eastAsia="宋体" w:hAnsi="宋体" w:cs="宋体"/>
        </w:rPr>
        <w:br/>
      </w:r>
      <w:r>
        <w:rPr>
          <w:rFonts w:ascii="宋体" w:eastAsia="宋体" w:hAnsi="宋体" w:cs="宋体"/>
        </w:rPr>
        <w:t>愿意了，我。</w:t>
      </w:r>
    </w:p>
    <w:p>
      <w:pPr>
        <w:spacing w:before="240" w:after="240"/>
        <w:rPr>
          <w:rFonts w:ascii="宋体" w:eastAsia="宋体" w:hAnsi="宋体" w:cs="宋体"/>
          <w:sz w:val="24"/>
          <w:szCs w:val="24"/>
        </w:rPr>
      </w:pPr>
      <w:r>
        <w:rPr>
          <w:rFonts w:ascii="宋体" w:eastAsia="宋体" w:hAnsi="宋体" w:cs="宋体"/>
        </w:rPr>
        <w:t>说话人1 01:31:00</w:t>
      </w:r>
      <w:r>
        <w:rPr>
          <w:rFonts w:ascii="宋体" w:eastAsia="宋体" w:hAnsi="宋体" w:cs="宋体"/>
        </w:rPr>
        <w:br/>
      </w:r>
      <w:r>
        <w:rPr>
          <w:rFonts w:ascii="宋体" w:eastAsia="宋体" w:hAnsi="宋体" w:cs="宋体"/>
        </w:rPr>
        <w:t>见过您一次上次一般的产品。</w:t>
      </w:r>
    </w:p>
    <w:p>
      <w:pPr>
        <w:spacing w:before="240" w:after="240"/>
        <w:rPr>
          <w:rFonts w:ascii="宋体" w:eastAsia="宋体" w:hAnsi="宋体" w:cs="宋体"/>
          <w:sz w:val="24"/>
          <w:szCs w:val="24"/>
        </w:rPr>
      </w:pPr>
      <w:r>
        <w:rPr>
          <w:rFonts w:ascii="宋体" w:eastAsia="宋体" w:hAnsi="宋体" w:cs="宋体"/>
        </w:rPr>
        <w:t>说话人2 01:31:04</w:t>
      </w:r>
      <w:r>
        <w:rPr>
          <w:rFonts w:ascii="宋体" w:eastAsia="宋体" w:hAnsi="宋体" w:cs="宋体"/>
        </w:rPr>
        <w:br/>
      </w:r>
      <w:r>
        <w:rPr>
          <w:rFonts w:ascii="宋体" w:eastAsia="宋体" w:hAnsi="宋体" w:cs="宋体"/>
        </w:rPr>
        <w:t>谁赵华对。其实这个事儿给。</w:t>
      </w:r>
    </w:p>
    <w:p>
      <w:pPr>
        <w:spacing w:before="240" w:after="240"/>
        <w:rPr>
          <w:rFonts w:ascii="宋体" w:eastAsia="宋体" w:hAnsi="宋体" w:cs="宋体"/>
          <w:sz w:val="24"/>
          <w:szCs w:val="24"/>
        </w:rPr>
      </w:pPr>
      <w:r>
        <w:rPr>
          <w:rFonts w:ascii="宋体" w:eastAsia="宋体" w:hAnsi="宋体" w:cs="宋体"/>
        </w:rPr>
        <w:t>说话人3 01:31:12</w:t>
      </w:r>
      <w:r>
        <w:rPr>
          <w:rFonts w:ascii="宋体" w:eastAsia="宋体" w:hAnsi="宋体" w:cs="宋体"/>
        </w:rPr>
        <w:br/>
      </w:r>
      <w:r>
        <w:rPr>
          <w:rFonts w:ascii="宋体" w:eastAsia="宋体" w:hAnsi="宋体" w:cs="宋体"/>
        </w:rPr>
        <w:t>我包装一下，</w:t>
      </w:r>
    </w:p>
    <w:p>
      <w:pPr>
        <w:spacing w:before="240" w:after="240"/>
        <w:rPr>
          <w:rFonts w:ascii="宋体" w:eastAsia="宋体" w:hAnsi="宋体" w:cs="宋体"/>
          <w:sz w:val="24"/>
          <w:szCs w:val="24"/>
        </w:rPr>
      </w:pPr>
      <w:r>
        <w:rPr>
          <w:rFonts w:ascii="宋体" w:eastAsia="宋体" w:hAnsi="宋体" w:cs="宋体"/>
        </w:rPr>
        <w:t>说话人2 01:31:14</w:t>
      </w:r>
      <w:r>
        <w:rPr>
          <w:rFonts w:ascii="宋体" w:eastAsia="宋体" w:hAnsi="宋体" w:cs="宋体"/>
        </w:rPr>
        <w:br/>
      </w:r>
      <w:r>
        <w:rPr>
          <w:rFonts w:ascii="宋体" w:eastAsia="宋体" w:hAnsi="宋体" w:cs="宋体"/>
        </w:rPr>
        <w:t>是可以。</w:t>
      </w:r>
    </w:p>
    <w:p>
      <w:pPr>
        <w:spacing w:before="240" w:after="240"/>
        <w:rPr>
          <w:rFonts w:ascii="宋体" w:eastAsia="宋体" w:hAnsi="宋体" w:cs="宋体"/>
          <w:sz w:val="24"/>
          <w:szCs w:val="24"/>
        </w:rPr>
      </w:pPr>
      <w:r>
        <w:rPr>
          <w:rFonts w:ascii="宋体" w:eastAsia="宋体" w:hAnsi="宋体" w:cs="宋体"/>
        </w:rPr>
        <w:t>说话人3 01:31:15</w:t>
      </w:r>
      <w:r>
        <w:rPr>
          <w:rFonts w:ascii="宋体" w:eastAsia="宋体" w:hAnsi="宋体" w:cs="宋体"/>
        </w:rPr>
        <w:br/>
      </w:r>
      <w:r>
        <w:rPr>
          <w:rFonts w:ascii="宋体" w:eastAsia="宋体" w:hAnsi="宋体" w:cs="宋体"/>
        </w:rPr>
        <w:t>帮助。</w:t>
      </w:r>
    </w:p>
    <w:p>
      <w:pPr>
        <w:spacing w:before="240" w:after="240"/>
        <w:rPr>
          <w:rFonts w:ascii="宋体" w:eastAsia="宋体" w:hAnsi="宋体" w:cs="宋体"/>
          <w:sz w:val="24"/>
          <w:szCs w:val="24"/>
        </w:rPr>
      </w:pPr>
      <w:r>
        <w:rPr>
          <w:rFonts w:ascii="宋体" w:eastAsia="宋体" w:hAnsi="宋体" w:cs="宋体"/>
        </w:rPr>
        <w:t>说话人2 01:31:16</w:t>
      </w:r>
      <w:r>
        <w:rPr>
          <w:rFonts w:ascii="宋体" w:eastAsia="宋体" w:hAnsi="宋体" w:cs="宋体"/>
        </w:rPr>
        <w:br/>
      </w:r>
      <w:r>
        <w:rPr>
          <w:rFonts w:ascii="宋体" w:eastAsia="宋体" w:hAnsi="宋体" w:cs="宋体"/>
        </w:rPr>
        <w:t>去做一下，去帮你去帮我。</w:t>
      </w:r>
    </w:p>
    <w:p>
      <w:pPr>
        <w:spacing w:before="240" w:after="240"/>
        <w:rPr>
          <w:rFonts w:ascii="宋体" w:eastAsia="宋体" w:hAnsi="宋体" w:cs="宋体"/>
          <w:sz w:val="24"/>
          <w:szCs w:val="24"/>
        </w:rPr>
      </w:pPr>
      <w:r>
        <w:rPr>
          <w:rFonts w:ascii="宋体" w:eastAsia="宋体" w:hAnsi="宋体" w:cs="宋体"/>
        </w:rPr>
        <w:t>说话人3 01:31:22</w:t>
      </w:r>
      <w:r>
        <w:rPr>
          <w:rFonts w:ascii="宋体" w:eastAsia="宋体" w:hAnsi="宋体" w:cs="宋体"/>
        </w:rPr>
        <w:br/>
      </w:r>
      <w:r>
        <w:rPr>
          <w:rFonts w:ascii="宋体" w:eastAsia="宋体" w:hAnsi="宋体" w:cs="宋体"/>
        </w:rPr>
        <w:t>这个模式上是否有意义。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是就是把主体和。</w:t>
      </w:r>
    </w:p>
    <w:p>
      <w:pPr>
        <w:spacing w:before="240" w:after="240"/>
        <w:rPr>
          <w:rFonts w:ascii="宋体" w:eastAsia="宋体" w:hAnsi="宋体" w:cs="宋体"/>
          <w:sz w:val="24"/>
          <w:szCs w:val="24"/>
        </w:rPr>
      </w:pPr>
      <w:r>
        <w:rPr>
          <w:rFonts w:ascii="宋体" w:eastAsia="宋体" w:hAnsi="宋体" w:cs="宋体"/>
        </w:rPr>
        <w:t>说话人2 01:31:28</w:t>
      </w:r>
      <w:r>
        <w:rPr>
          <w:rFonts w:ascii="宋体" w:eastAsia="宋体" w:hAnsi="宋体" w:cs="宋体"/>
        </w:rPr>
        <w:br/>
      </w:r>
      <w:r>
        <w:rPr>
          <w:rFonts w:ascii="宋体" w:eastAsia="宋体" w:hAnsi="宋体" w:cs="宋体"/>
        </w:rPr>
        <w:t>和那种资产的服务机构是最关联的，</w:t>
      </w:r>
    </w:p>
    <w:p>
      <w:pPr>
        <w:spacing w:before="240" w:after="240"/>
        <w:rPr>
          <w:rFonts w:ascii="宋体" w:eastAsia="宋体" w:hAnsi="宋体" w:cs="宋体"/>
          <w:sz w:val="24"/>
          <w:szCs w:val="24"/>
        </w:rPr>
      </w:pPr>
      <w:r>
        <w:rPr>
          <w:rFonts w:ascii="宋体" w:eastAsia="宋体" w:hAnsi="宋体" w:cs="宋体"/>
        </w:rPr>
        <w:t>说话人3 01:31:31</w:t>
      </w:r>
      <w:r>
        <w:rPr>
          <w:rFonts w:ascii="宋体" w:eastAsia="宋体" w:hAnsi="宋体" w:cs="宋体"/>
        </w:rPr>
        <w:br/>
      </w:r>
      <w:r>
        <w:rPr>
          <w:rFonts w:ascii="宋体" w:eastAsia="宋体" w:hAnsi="宋体" w:cs="宋体"/>
        </w:rPr>
        <w:t>其实就是总包本身就是什么，</w:t>
      </w:r>
    </w:p>
    <w:p>
      <w:pPr>
        <w:spacing w:before="240" w:after="240"/>
        <w:rPr>
          <w:rFonts w:ascii="宋体" w:eastAsia="宋体" w:hAnsi="宋体" w:cs="宋体"/>
          <w:sz w:val="24"/>
          <w:szCs w:val="24"/>
        </w:rPr>
      </w:pPr>
      <w:r>
        <w:rPr>
          <w:rFonts w:ascii="宋体" w:eastAsia="宋体" w:hAnsi="宋体" w:cs="宋体"/>
        </w:rPr>
        <w:t>说话人2 01:31:38</w:t>
      </w:r>
      <w:r>
        <w:rPr>
          <w:rFonts w:ascii="宋体" w:eastAsia="宋体" w:hAnsi="宋体" w:cs="宋体"/>
        </w:rPr>
        <w:br/>
      </w:r>
      <w:r>
        <w:rPr>
          <w:rFonts w:ascii="宋体" w:eastAsia="宋体" w:hAnsi="宋体" w:cs="宋体"/>
        </w:rPr>
        <w:t>当然我知道，所以说我理解我们这个事儿就可以了解，</w:t>
      </w:r>
    </w:p>
    <w:p>
      <w:pPr>
        <w:spacing w:before="240" w:after="240"/>
        <w:rPr>
          <w:rFonts w:ascii="宋体" w:eastAsia="宋体" w:hAnsi="宋体" w:cs="宋体"/>
          <w:sz w:val="24"/>
          <w:szCs w:val="24"/>
        </w:rPr>
      </w:pPr>
      <w:r>
        <w:rPr>
          <w:rFonts w:ascii="宋体" w:eastAsia="宋体" w:hAnsi="宋体" w:cs="宋体"/>
        </w:rPr>
        <w:t>说话人3 01:31:45</w:t>
      </w:r>
      <w:r>
        <w:rPr>
          <w:rFonts w:ascii="宋体" w:eastAsia="宋体" w:hAnsi="宋体" w:cs="宋体"/>
        </w:rPr>
        <w:br/>
      </w:r>
      <w:r>
        <w:rPr>
          <w:rFonts w:ascii="宋体" w:eastAsia="宋体" w:hAnsi="宋体" w:cs="宋体"/>
        </w:rPr>
        <w:t>可以聊一点，看到备注的话就知道为什么全渠道对这条线。</w:t>
      </w:r>
    </w:p>
    <w:p>
      <w:pPr>
        <w:spacing w:before="240" w:after="240"/>
        <w:rPr>
          <w:rFonts w:ascii="宋体" w:eastAsia="宋体" w:hAnsi="宋体" w:cs="宋体"/>
          <w:sz w:val="24"/>
          <w:szCs w:val="24"/>
        </w:rPr>
      </w:pPr>
      <w:r>
        <w:rPr>
          <w:rFonts w:ascii="宋体" w:eastAsia="宋体" w:hAnsi="宋体" w:cs="宋体"/>
        </w:rPr>
        <w:t>说话人2 01:31:53</w:t>
      </w:r>
      <w:r>
        <w:rPr>
          <w:rFonts w:ascii="宋体" w:eastAsia="宋体" w:hAnsi="宋体" w:cs="宋体"/>
        </w:rPr>
        <w:br/>
      </w:r>
      <w:r>
        <w:rPr>
          <w:rFonts w:ascii="宋体" w:eastAsia="宋体" w:hAnsi="宋体" w:cs="宋体"/>
        </w:rPr>
        <w:t>它是一个很好的。</w:t>
      </w:r>
    </w:p>
    <w:p>
      <w:pPr>
        <w:spacing w:before="240" w:after="240"/>
        <w:rPr>
          <w:rFonts w:ascii="宋体" w:eastAsia="宋体" w:hAnsi="宋体" w:cs="宋体"/>
          <w:sz w:val="24"/>
          <w:szCs w:val="24"/>
        </w:rPr>
      </w:pPr>
      <w:r>
        <w:rPr>
          <w:rFonts w:ascii="宋体" w:eastAsia="宋体" w:hAnsi="宋体" w:cs="宋体"/>
        </w:rPr>
        <w:t>说话人3 01:31:56</w:t>
      </w:r>
      <w:r>
        <w:rPr>
          <w:rFonts w:ascii="宋体" w:eastAsia="宋体" w:hAnsi="宋体" w:cs="宋体"/>
        </w:rPr>
        <w:br/>
      </w:r>
      <w:r>
        <w:rPr>
          <w:rFonts w:ascii="宋体" w:eastAsia="宋体" w:hAnsi="宋体" w:cs="宋体"/>
        </w:rPr>
        <w:t>契机，主要是这个事儿。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然后张东方的屁股比较大，要不是咱们将来的话这个也不好听，他会员不简单不知道不同，但是关键是有魄力，对，你能下决心这样，</w:t>
      </w:r>
    </w:p>
    <w:p>
      <w:pPr>
        <w:spacing w:before="240" w:after="240"/>
        <w:rPr>
          <w:rFonts w:ascii="宋体" w:eastAsia="宋体" w:hAnsi="宋体" w:cs="宋体"/>
          <w:sz w:val="24"/>
          <w:szCs w:val="24"/>
        </w:rPr>
      </w:pPr>
      <w:r>
        <w:rPr>
          <w:rFonts w:ascii="宋体" w:eastAsia="宋体" w:hAnsi="宋体" w:cs="宋体"/>
        </w:rPr>
        <w:t>说话人2 01:32:13</w:t>
      </w:r>
      <w:r>
        <w:rPr>
          <w:rFonts w:ascii="宋体" w:eastAsia="宋体" w:hAnsi="宋体" w:cs="宋体"/>
        </w:rPr>
        <w:br/>
      </w:r>
      <w:r>
        <w:rPr>
          <w:rFonts w:ascii="宋体" w:eastAsia="宋体" w:hAnsi="宋体" w:cs="宋体"/>
        </w:rPr>
        <w:t>看看有些都懂，感谢你们，</w:t>
      </w:r>
    </w:p>
    <w:p>
      <w:pPr>
        <w:spacing w:before="240" w:after="240"/>
        <w:rPr>
          <w:rFonts w:ascii="宋体" w:eastAsia="宋体" w:hAnsi="宋体" w:cs="宋体"/>
          <w:sz w:val="24"/>
          <w:szCs w:val="24"/>
        </w:rPr>
      </w:pPr>
      <w:r>
        <w:rPr>
          <w:rFonts w:ascii="宋体" w:eastAsia="宋体" w:hAnsi="宋体" w:cs="宋体"/>
        </w:rPr>
        <w:t>说话人3 01:32:26</w:t>
      </w:r>
      <w:r>
        <w:rPr>
          <w:rFonts w:ascii="宋体" w:eastAsia="宋体" w:hAnsi="宋体" w:cs="宋体"/>
        </w:rPr>
        <w:br/>
      </w:r>
      <w:r>
        <w:rPr>
          <w:rFonts w:ascii="宋体" w:eastAsia="宋体" w:hAnsi="宋体" w:cs="宋体"/>
        </w:rPr>
        <w:t>没有这样的人。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不知道，这其实就是跟大手机的车商品对，我就算是你不能把金融他就把产品营销跟经营要混在一起去分析这个问题，</w:t>
      </w:r>
    </w:p>
    <w:p>
      <w:pPr>
        <w:spacing w:before="240" w:after="240"/>
        <w:rPr>
          <w:rFonts w:ascii="宋体" w:eastAsia="宋体" w:hAnsi="宋体" w:cs="宋体"/>
          <w:sz w:val="24"/>
          <w:szCs w:val="24"/>
        </w:rPr>
      </w:pPr>
      <w:r>
        <w:rPr>
          <w:rFonts w:ascii="宋体" w:eastAsia="宋体" w:hAnsi="宋体" w:cs="宋体"/>
        </w:rPr>
        <w:t>说话人2 01:32:39</w:t>
      </w:r>
      <w:r>
        <w:rPr>
          <w:rFonts w:ascii="宋体" w:eastAsia="宋体" w:hAnsi="宋体" w:cs="宋体"/>
        </w:rPr>
        <w:br/>
      </w:r>
      <w:r>
        <w:rPr>
          <w:rFonts w:ascii="宋体" w:eastAsia="宋体" w:hAnsi="宋体" w:cs="宋体"/>
        </w:rPr>
        <w:t>车商什么车道，他知道车价为什么能降，是因为我给收到了一次我有什么问题。</w:t>
      </w:r>
    </w:p>
    <w:p>
      <w:pPr>
        <w:spacing w:before="240" w:after="240"/>
        <w:rPr>
          <w:rFonts w:ascii="宋体" w:eastAsia="宋体" w:hAnsi="宋体" w:cs="宋体"/>
          <w:sz w:val="24"/>
          <w:szCs w:val="24"/>
        </w:rPr>
      </w:pPr>
      <w:r>
        <w:rPr>
          <w:rFonts w:ascii="宋体" w:eastAsia="宋体" w:hAnsi="宋体" w:cs="宋体"/>
        </w:rPr>
        <w:t>说话人3 01:32:46</w:t>
      </w:r>
      <w:r>
        <w:rPr>
          <w:rFonts w:ascii="宋体" w:eastAsia="宋体" w:hAnsi="宋体" w:cs="宋体"/>
        </w:rPr>
        <w:br/>
      </w:r>
      <w:r>
        <w:rPr>
          <w:rFonts w:ascii="宋体" w:eastAsia="宋体" w:hAnsi="宋体" w:cs="宋体"/>
        </w:rPr>
        <w:t>那天跟谁也讲这个事儿，范总不是说当然有没有有项目上刚才的第一个是为什么我那么费劲，其实我们开放的一个问题，没人看到要什么。对，就这些人。</w:t>
      </w:r>
    </w:p>
    <w:p>
      <w:pPr>
        <w:spacing w:before="240" w:after="240"/>
        <w:rPr>
          <w:rFonts w:ascii="宋体" w:eastAsia="宋体" w:hAnsi="宋体" w:cs="宋体"/>
          <w:sz w:val="24"/>
          <w:szCs w:val="24"/>
        </w:rPr>
      </w:pPr>
      <w:r>
        <w:rPr>
          <w:rFonts w:ascii="宋体" w:eastAsia="宋体" w:hAnsi="宋体" w:cs="宋体"/>
        </w:rPr>
        <w:t>说话人2 01:32:59</w:t>
      </w:r>
      <w:r>
        <w:rPr>
          <w:rFonts w:ascii="宋体" w:eastAsia="宋体" w:hAnsi="宋体" w:cs="宋体"/>
        </w:rPr>
        <w:br/>
      </w:r>
      <w:r>
        <w:rPr>
          <w:rFonts w:ascii="宋体" w:eastAsia="宋体" w:hAnsi="宋体" w:cs="宋体"/>
        </w:rPr>
        <w:t>车商的核心意义在于他。</w:t>
      </w:r>
    </w:p>
    <w:p>
      <w:pPr>
        <w:spacing w:before="240" w:after="240"/>
        <w:rPr>
          <w:rFonts w:ascii="宋体" w:eastAsia="宋体" w:hAnsi="宋体" w:cs="宋体"/>
          <w:sz w:val="24"/>
          <w:szCs w:val="24"/>
        </w:rPr>
      </w:pPr>
      <w:r>
        <w:rPr>
          <w:rFonts w:ascii="宋体" w:eastAsia="宋体" w:hAnsi="宋体" w:cs="宋体"/>
        </w:rPr>
        <w:t>说话人3 01:33:03</w:t>
      </w:r>
      <w:r>
        <w:rPr>
          <w:rFonts w:ascii="宋体" w:eastAsia="宋体" w:hAnsi="宋体" w:cs="宋体"/>
        </w:rPr>
        <w:br/>
      </w:r>
      <w:r>
        <w:rPr>
          <w:rFonts w:ascii="宋体" w:eastAsia="宋体" w:hAnsi="宋体" w:cs="宋体"/>
        </w:rPr>
        <w:t>的利润在那里，我们又不是供应商，我就是天猫，就抖音，资金资产也是比较好，但是。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因为你如果产品包装的话，你可以从产品整体上来说，它是有比其他公司的优势，这样的话你切入端口，你希望可能理论上还有个事儿，你可以对这一块走突破团队突破的问题从。</w:t>
      </w:r>
    </w:p>
    <w:p>
      <w:pPr>
        <w:spacing w:before="240" w:after="240"/>
        <w:rPr>
          <w:rFonts w:ascii="宋体" w:eastAsia="宋体" w:hAnsi="宋体" w:cs="宋体"/>
          <w:sz w:val="24"/>
          <w:szCs w:val="24"/>
        </w:rPr>
      </w:pPr>
      <w:r>
        <w:rPr>
          <w:rFonts w:ascii="宋体" w:eastAsia="宋体" w:hAnsi="宋体" w:cs="宋体"/>
        </w:rPr>
        <w:t>说话人2 01:33:38</w:t>
      </w:r>
      <w:r>
        <w:rPr>
          <w:rFonts w:ascii="宋体" w:eastAsia="宋体" w:hAnsi="宋体" w:cs="宋体"/>
        </w:rPr>
        <w:br/>
      </w:r>
      <w:r>
        <w:rPr>
          <w:rFonts w:ascii="宋体" w:eastAsia="宋体" w:hAnsi="宋体" w:cs="宋体"/>
        </w:rPr>
        <w:t>谢谢，所以很可能是对你也可以怎么现在先接受。</w:t>
      </w:r>
    </w:p>
    <w:p>
      <w:pPr>
        <w:spacing w:before="240" w:after="240"/>
        <w:rPr>
          <w:rFonts w:ascii="宋体" w:eastAsia="宋体" w:hAnsi="宋体" w:cs="宋体"/>
          <w:sz w:val="24"/>
          <w:szCs w:val="24"/>
        </w:rPr>
      </w:pPr>
      <w:r>
        <w:rPr>
          <w:rFonts w:ascii="宋体" w:eastAsia="宋体" w:hAnsi="宋体" w:cs="宋体"/>
        </w:rPr>
        <w:t>说话人3 01:33:43</w:t>
      </w:r>
      <w:r>
        <w:rPr>
          <w:rFonts w:ascii="宋体" w:eastAsia="宋体" w:hAnsi="宋体" w:cs="宋体"/>
        </w:rPr>
        <w:br/>
      </w:r>
      <w:r>
        <w:rPr>
          <w:rFonts w:ascii="宋体" w:eastAsia="宋体" w:hAnsi="宋体" w:cs="宋体"/>
        </w:rPr>
        <w:t>安全问题第三方资料，</w:t>
      </w:r>
    </w:p>
    <w:p>
      <w:pPr>
        <w:spacing w:before="240" w:after="240"/>
        <w:rPr>
          <w:rFonts w:ascii="宋体" w:eastAsia="宋体" w:hAnsi="宋体" w:cs="宋体"/>
          <w:sz w:val="24"/>
          <w:szCs w:val="24"/>
        </w:rPr>
      </w:pPr>
      <w:r>
        <w:rPr>
          <w:rFonts w:ascii="宋体" w:eastAsia="宋体" w:hAnsi="宋体" w:cs="宋体"/>
        </w:rPr>
        <w:t>说话人2 01:33:48</w:t>
      </w:r>
      <w:r>
        <w:rPr>
          <w:rFonts w:ascii="宋体" w:eastAsia="宋体" w:hAnsi="宋体" w:cs="宋体"/>
        </w:rPr>
        <w:br/>
      </w:r>
      <w:r>
        <w:rPr>
          <w:rFonts w:ascii="宋体" w:eastAsia="宋体" w:hAnsi="宋体" w:cs="宋体"/>
        </w:rPr>
        <w:t>因为这本身是一个怎么说，一个其实是金融端释放的，不叫红利，就是一个。</w:t>
      </w:r>
    </w:p>
    <w:p>
      <w:pPr>
        <w:spacing w:before="240" w:after="240"/>
        <w:rPr>
          <w:rFonts w:ascii="宋体" w:eastAsia="宋体" w:hAnsi="宋体" w:cs="宋体"/>
          <w:sz w:val="24"/>
          <w:szCs w:val="24"/>
        </w:rPr>
      </w:pPr>
      <w:r>
        <w:rPr>
          <w:rFonts w:ascii="宋体" w:eastAsia="宋体" w:hAnsi="宋体" w:cs="宋体"/>
        </w:rPr>
        <w:t>说话人3 01:33:55</w:t>
      </w:r>
      <w:r>
        <w:rPr>
          <w:rFonts w:ascii="宋体" w:eastAsia="宋体" w:hAnsi="宋体" w:cs="宋体"/>
        </w:rPr>
        <w:br/>
      </w:r>
      <w:r>
        <w:rPr>
          <w:rFonts w:ascii="宋体" w:eastAsia="宋体" w:hAnsi="宋体" w:cs="宋体"/>
        </w:rPr>
        <w:t>对业务来说是个好事儿，所以我应该准备就没约他跟信托是一个竞争关系，你说有国外的都很好玩，但是总体来讲其实要是不清楚，对你如果包装好的，前期如果运营的到位的话，其实他可能。</w:t>
      </w:r>
    </w:p>
    <w:p>
      <w:pPr>
        <w:spacing w:before="240" w:after="240"/>
        <w:rPr>
          <w:rFonts w:ascii="宋体" w:eastAsia="宋体" w:hAnsi="宋体" w:cs="宋体"/>
          <w:sz w:val="24"/>
          <w:szCs w:val="24"/>
        </w:rPr>
      </w:pPr>
      <w:r>
        <w:rPr>
          <w:rFonts w:ascii="宋体" w:eastAsia="宋体" w:hAnsi="宋体" w:cs="宋体"/>
        </w:rPr>
        <w:t>说话人2 01:34:13</w:t>
      </w:r>
      <w:r>
        <w:rPr>
          <w:rFonts w:ascii="宋体" w:eastAsia="宋体" w:hAnsi="宋体" w:cs="宋体"/>
        </w:rPr>
        <w:br/>
      </w:r>
      <w:r>
        <w:rPr>
          <w:rFonts w:ascii="宋体" w:eastAsia="宋体" w:hAnsi="宋体" w:cs="宋体"/>
        </w:rPr>
        <w:t>可能是挺大的，你原来那个数据是吧数据。</w:t>
      </w:r>
    </w:p>
    <w:p>
      <w:pPr>
        <w:spacing w:before="240" w:after="240"/>
        <w:rPr>
          <w:rFonts w:ascii="宋体" w:eastAsia="宋体" w:hAnsi="宋体" w:cs="宋体"/>
          <w:sz w:val="24"/>
          <w:szCs w:val="24"/>
        </w:rPr>
      </w:pPr>
      <w:r>
        <w:rPr>
          <w:rFonts w:ascii="宋体" w:eastAsia="宋体" w:hAnsi="宋体" w:cs="宋体"/>
        </w:rPr>
        <w:t>说话人3 01:34:16</w:t>
      </w:r>
      <w:r>
        <w:rPr>
          <w:rFonts w:ascii="宋体" w:eastAsia="宋体" w:hAnsi="宋体" w:cs="宋体"/>
        </w:rPr>
        <w:br/>
      </w:r>
      <w:r>
        <w:rPr>
          <w:rFonts w:ascii="宋体" w:eastAsia="宋体" w:hAnsi="宋体" w:cs="宋体"/>
        </w:rPr>
        <w:t>可以，你看没有任何机会，然后是属于应该网上没主动地方黑板上组织一个人的控制人数较少数资金地方就是因为在往往完成了这个东西，只有你自己能掌控的，这种工作你才能自己再细一些，而且对于本身就跟现在的这种差别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就避着那几个产品这种模式，因为他目前来看主要是目标，对更多的技术让资金成本优势让我们计算了增加，其实对他的意思就看影响其他的份额。</w:t>
      </w:r>
    </w:p>
    <w:p>
      <w:pPr>
        <w:spacing w:before="240" w:after="240"/>
        <w:rPr>
          <w:rFonts w:ascii="宋体" w:eastAsia="宋体" w:hAnsi="宋体" w:cs="宋体"/>
          <w:sz w:val="24"/>
          <w:szCs w:val="24"/>
        </w:rPr>
      </w:pPr>
      <w:r>
        <w:rPr>
          <w:rFonts w:ascii="宋体" w:eastAsia="宋体" w:hAnsi="宋体" w:cs="宋体"/>
        </w:rPr>
        <w:t>说话人2 01:35:03</w:t>
      </w:r>
      <w:r>
        <w:rPr>
          <w:rFonts w:ascii="宋体" w:eastAsia="宋体" w:hAnsi="宋体" w:cs="宋体"/>
        </w:rPr>
        <w:br/>
      </w:r>
      <w:r>
        <w:rPr>
          <w:rFonts w:ascii="宋体" w:eastAsia="宋体" w:hAnsi="宋体" w:cs="宋体"/>
        </w:rPr>
        <w:t>以前我给你答应了，</w:t>
      </w:r>
    </w:p>
    <w:p>
      <w:pPr>
        <w:spacing w:before="240" w:after="240"/>
        <w:rPr>
          <w:rFonts w:ascii="宋体" w:eastAsia="宋体" w:hAnsi="宋体" w:cs="宋体"/>
          <w:sz w:val="24"/>
          <w:szCs w:val="24"/>
        </w:rPr>
      </w:pPr>
      <w:r>
        <w:rPr>
          <w:rFonts w:ascii="宋体" w:eastAsia="宋体" w:hAnsi="宋体" w:cs="宋体"/>
        </w:rPr>
        <w:t>说话人3 01:35:07</w:t>
      </w:r>
      <w:r>
        <w:rPr>
          <w:rFonts w:ascii="宋体" w:eastAsia="宋体" w:hAnsi="宋体" w:cs="宋体"/>
        </w:rPr>
        <w:br/>
      </w:r>
      <w:r>
        <w:rPr>
          <w:rFonts w:ascii="宋体" w:eastAsia="宋体" w:hAnsi="宋体" w:cs="宋体"/>
        </w:rPr>
        <w:t>中间要不断管，你还是去看这三个月统一办的事，没错。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应该说内部价应该是反正透露反正出来就是下一个。</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你不是卖贷款，比如说我提供一个稳定资金流，提供一个叫就是权益，但是一些别的思路，然后营销策略，还是说相对而言我有什么价值问题，</w:t>
      </w:r>
    </w:p>
    <w:p>
      <w:pPr>
        <w:spacing w:before="240" w:after="240"/>
        <w:rPr>
          <w:rFonts w:ascii="宋体" w:eastAsia="宋体" w:hAnsi="宋体" w:cs="宋体"/>
          <w:sz w:val="24"/>
          <w:szCs w:val="24"/>
        </w:rPr>
      </w:pPr>
      <w:r>
        <w:rPr>
          <w:rFonts w:ascii="宋体" w:eastAsia="宋体" w:hAnsi="宋体" w:cs="宋体"/>
        </w:rPr>
        <w:t>说话人2 01:35:34</w:t>
      </w:r>
      <w:r>
        <w:rPr>
          <w:rFonts w:ascii="宋体" w:eastAsia="宋体" w:hAnsi="宋体" w:cs="宋体"/>
        </w:rPr>
        <w:br/>
      </w:r>
      <w:r>
        <w:rPr>
          <w:rFonts w:ascii="宋体" w:eastAsia="宋体" w:hAnsi="宋体" w:cs="宋体"/>
        </w:rPr>
        <w:t>就是稳定的现金流这个东西谁谈比较合适呢？</w:t>
      </w:r>
    </w:p>
    <w:p>
      <w:pPr>
        <w:spacing w:before="240" w:after="240"/>
        <w:rPr>
          <w:rFonts w:ascii="宋体" w:eastAsia="宋体" w:hAnsi="宋体" w:cs="宋体"/>
          <w:sz w:val="24"/>
          <w:szCs w:val="24"/>
        </w:rPr>
      </w:pPr>
      <w:r>
        <w:rPr>
          <w:rFonts w:ascii="宋体" w:eastAsia="宋体" w:hAnsi="宋体" w:cs="宋体"/>
        </w:rPr>
        <w:t>说话人3 01:35:39</w:t>
      </w:r>
      <w:r>
        <w:rPr>
          <w:rFonts w:ascii="宋体" w:eastAsia="宋体" w:hAnsi="宋体" w:cs="宋体"/>
        </w:rPr>
        <w:br/>
      </w:r>
      <w:r>
        <w:rPr>
          <w:rFonts w:ascii="宋体" w:eastAsia="宋体" w:hAnsi="宋体" w:cs="宋体"/>
        </w:rPr>
        <w:t>甚至对他们谈设计师谈，对你把你的云走进去，对，</w:t>
      </w:r>
    </w:p>
    <w:p>
      <w:pPr>
        <w:spacing w:before="240" w:after="240"/>
        <w:rPr>
          <w:rFonts w:ascii="宋体" w:eastAsia="宋体" w:hAnsi="宋体" w:cs="宋体"/>
          <w:sz w:val="24"/>
          <w:szCs w:val="24"/>
        </w:rPr>
      </w:pPr>
      <w:r>
        <w:rPr>
          <w:rFonts w:ascii="宋体" w:eastAsia="宋体" w:hAnsi="宋体" w:cs="宋体"/>
        </w:rPr>
        <w:t>说话人2 01:35:44</w:t>
      </w:r>
      <w:r>
        <w:rPr>
          <w:rFonts w:ascii="宋体" w:eastAsia="宋体" w:hAnsi="宋体" w:cs="宋体"/>
        </w:rPr>
        <w:br/>
      </w:r>
      <w:r>
        <w:rPr>
          <w:rFonts w:ascii="宋体" w:eastAsia="宋体" w:hAnsi="宋体" w:cs="宋体"/>
        </w:rPr>
        <w:t>但是设计师代表的可能它的现金流是一个。</w:t>
      </w:r>
    </w:p>
    <w:p>
      <w:pPr>
        <w:spacing w:before="240" w:after="240"/>
        <w:rPr>
          <w:rFonts w:ascii="宋体" w:eastAsia="宋体" w:hAnsi="宋体" w:cs="宋体"/>
          <w:sz w:val="24"/>
          <w:szCs w:val="24"/>
        </w:rPr>
      </w:pPr>
      <w:r>
        <w:rPr>
          <w:rFonts w:ascii="宋体" w:eastAsia="宋体" w:hAnsi="宋体" w:cs="宋体"/>
        </w:rPr>
        <w:t>说话人3 01:35:49</w:t>
      </w:r>
      <w:r>
        <w:rPr>
          <w:rFonts w:ascii="宋体" w:eastAsia="宋体" w:hAnsi="宋体" w:cs="宋体"/>
        </w:rPr>
        <w:br/>
      </w:r>
      <w:r>
        <w:rPr>
          <w:rFonts w:ascii="宋体" w:eastAsia="宋体" w:hAnsi="宋体" w:cs="宋体"/>
        </w:rPr>
        <w:t>人均收入，因为这个东西是多少是有点擦边的，对，所以你没有说我没有。</w:t>
      </w:r>
    </w:p>
    <w:p>
      <w:pPr>
        <w:spacing w:before="240" w:after="240"/>
        <w:rPr>
          <w:rFonts w:ascii="宋体" w:eastAsia="宋体" w:hAnsi="宋体" w:cs="宋体"/>
          <w:sz w:val="24"/>
          <w:szCs w:val="24"/>
        </w:rPr>
      </w:pPr>
      <w:r>
        <w:rPr>
          <w:rFonts w:ascii="宋体" w:eastAsia="宋体" w:hAnsi="宋体" w:cs="宋体"/>
        </w:rPr>
        <w:t>说话人2 01:35:56</w:t>
      </w:r>
      <w:r>
        <w:rPr>
          <w:rFonts w:ascii="宋体" w:eastAsia="宋体" w:hAnsi="宋体" w:cs="宋体"/>
        </w:rPr>
        <w:br/>
      </w:r>
      <w:r>
        <w:rPr>
          <w:rFonts w:ascii="宋体" w:eastAsia="宋体" w:hAnsi="宋体" w:cs="宋体"/>
        </w:rPr>
        <w:t>对你们这个平台吗？你们不用再说了，</w:t>
      </w:r>
    </w:p>
    <w:p>
      <w:pPr>
        <w:spacing w:before="240" w:after="240"/>
        <w:rPr>
          <w:rFonts w:ascii="宋体" w:eastAsia="宋体" w:hAnsi="宋体" w:cs="宋体"/>
          <w:sz w:val="24"/>
          <w:szCs w:val="24"/>
        </w:rPr>
      </w:pPr>
      <w:r>
        <w:rPr>
          <w:rFonts w:ascii="宋体" w:eastAsia="宋体" w:hAnsi="宋体" w:cs="宋体"/>
        </w:rPr>
        <w:t>说话人3 01:35:58</w:t>
      </w:r>
      <w:r>
        <w:rPr>
          <w:rFonts w:ascii="宋体" w:eastAsia="宋体" w:hAnsi="宋体" w:cs="宋体"/>
        </w:rPr>
        <w:br/>
      </w:r>
      <w:r>
        <w:rPr>
          <w:rFonts w:ascii="宋体" w:eastAsia="宋体" w:hAnsi="宋体" w:cs="宋体"/>
        </w:rPr>
        <w:t>你看为什么抖音又有达人在，达人是用来消耗的。对养活就杀，因为谁大了都会惹官司。然后设计师被投诉担保开走开了宾馆最重要的设计师做通用的，</w:t>
      </w:r>
    </w:p>
    <w:p>
      <w:pPr>
        <w:spacing w:before="240" w:after="240"/>
        <w:rPr>
          <w:rFonts w:ascii="宋体" w:eastAsia="宋体" w:hAnsi="宋体" w:cs="宋体"/>
          <w:sz w:val="24"/>
          <w:szCs w:val="24"/>
        </w:rPr>
      </w:pPr>
      <w:r>
        <w:rPr>
          <w:rFonts w:ascii="宋体" w:eastAsia="宋体" w:hAnsi="宋体" w:cs="宋体"/>
        </w:rPr>
        <w:t>说话人1 01:36:18</w:t>
      </w:r>
      <w:r>
        <w:rPr>
          <w:rFonts w:ascii="宋体" w:eastAsia="宋体" w:hAnsi="宋体" w:cs="宋体"/>
        </w:rPr>
        <w:br/>
      </w:r>
      <w:r>
        <w:rPr>
          <w:rFonts w:ascii="宋体" w:eastAsia="宋体" w:hAnsi="宋体" w:cs="宋体"/>
        </w:rPr>
        <w:t>他们身边不错的问题。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好好看看这样这。</w:t>
      </w:r>
    </w:p>
    <w:p>
      <w:pPr>
        <w:spacing w:before="240" w:after="240"/>
        <w:rPr>
          <w:rFonts w:ascii="宋体" w:eastAsia="宋体" w:hAnsi="宋体" w:cs="宋体"/>
          <w:sz w:val="24"/>
          <w:szCs w:val="24"/>
        </w:rPr>
      </w:pPr>
      <w:r>
        <w:rPr>
          <w:rFonts w:ascii="宋体" w:eastAsia="宋体" w:hAnsi="宋体" w:cs="宋体"/>
        </w:rPr>
        <w:t>说话人2 01:36:26</w:t>
      </w:r>
      <w:r>
        <w:rPr>
          <w:rFonts w:ascii="宋体" w:eastAsia="宋体" w:hAnsi="宋体" w:cs="宋体"/>
        </w:rPr>
        <w:br/>
      </w:r>
      <w:r>
        <w:rPr>
          <w:rFonts w:ascii="宋体" w:eastAsia="宋体" w:hAnsi="宋体" w:cs="宋体"/>
        </w:rPr>
        <w:t>他是有。</w:t>
      </w:r>
    </w:p>
    <w:p>
      <w:pPr>
        <w:spacing w:before="240" w:after="240"/>
        <w:rPr>
          <w:rFonts w:ascii="宋体" w:eastAsia="宋体" w:hAnsi="宋体" w:cs="宋体"/>
          <w:sz w:val="24"/>
          <w:szCs w:val="24"/>
        </w:rPr>
      </w:pPr>
      <w:r>
        <w:rPr>
          <w:rFonts w:ascii="宋体" w:eastAsia="宋体" w:hAnsi="宋体" w:cs="宋体"/>
        </w:rPr>
        <w:t>说话人3 01:36:27</w:t>
      </w:r>
      <w:r>
        <w:rPr>
          <w:rFonts w:ascii="宋体" w:eastAsia="宋体" w:hAnsi="宋体" w:cs="宋体"/>
        </w:rPr>
        <w:br/>
      </w:r>
      <w:r>
        <w:rPr>
          <w:rFonts w:ascii="宋体" w:eastAsia="宋体" w:hAnsi="宋体" w:cs="宋体"/>
        </w:rPr>
        <w:t>风险信息在发生，可以。</w:t>
      </w:r>
    </w:p>
    <w:p>
      <w:pPr>
        <w:spacing w:before="240" w:after="240"/>
        <w:rPr>
          <w:rFonts w:ascii="宋体" w:eastAsia="宋体" w:hAnsi="宋体" w:cs="宋体"/>
          <w:sz w:val="24"/>
          <w:szCs w:val="24"/>
        </w:rPr>
      </w:pPr>
      <w:r>
        <w:rPr>
          <w:rFonts w:ascii="宋体" w:eastAsia="宋体" w:hAnsi="宋体" w:cs="宋体"/>
        </w:rPr>
        <w:t>说话人2 01:36:31</w:t>
      </w:r>
      <w:r>
        <w:rPr>
          <w:rFonts w:ascii="宋体" w:eastAsia="宋体" w:hAnsi="宋体" w:cs="宋体"/>
        </w:rPr>
        <w:br/>
      </w:r>
      <w:r>
        <w:rPr>
          <w:rFonts w:ascii="宋体" w:eastAsia="宋体" w:hAnsi="宋体" w:cs="宋体"/>
        </w:rPr>
        <w:t>让咱们的人上一下手机，就是说卡的比较死，</w:t>
      </w:r>
    </w:p>
    <w:p>
      <w:pPr>
        <w:spacing w:before="240" w:after="240"/>
        <w:rPr>
          <w:rFonts w:ascii="宋体" w:eastAsia="宋体" w:hAnsi="宋体" w:cs="宋体"/>
          <w:sz w:val="24"/>
          <w:szCs w:val="24"/>
        </w:rPr>
      </w:pPr>
      <w:r>
        <w:rPr>
          <w:rFonts w:ascii="宋体" w:eastAsia="宋体" w:hAnsi="宋体" w:cs="宋体"/>
        </w:rPr>
        <w:t>说话人3 01:36:37</w:t>
      </w:r>
      <w:r>
        <w:rPr>
          <w:rFonts w:ascii="宋体" w:eastAsia="宋体" w:hAnsi="宋体" w:cs="宋体"/>
        </w:rPr>
        <w:br/>
      </w:r>
      <w:r>
        <w:rPr>
          <w:rFonts w:ascii="宋体" w:eastAsia="宋体" w:hAnsi="宋体" w:cs="宋体"/>
        </w:rPr>
        <w:t>我们机器人只会往坏的时候从尾往后看，我们这人特别怕惹官司，咱可以不承让你告诉你，如果你要对如果租不掉，你还要还他一定会说的。</w:t>
      </w:r>
    </w:p>
    <w:p>
      <w:pPr>
        <w:spacing w:before="240" w:after="240"/>
        <w:rPr>
          <w:rFonts w:ascii="宋体" w:eastAsia="宋体" w:hAnsi="宋体" w:cs="宋体"/>
          <w:sz w:val="24"/>
          <w:szCs w:val="24"/>
        </w:rPr>
      </w:pPr>
      <w:r>
        <w:rPr>
          <w:rFonts w:ascii="宋体" w:eastAsia="宋体" w:hAnsi="宋体" w:cs="宋体"/>
        </w:rPr>
        <w:t>说话人2 01:36:52</w:t>
      </w:r>
      <w:r>
        <w:rPr>
          <w:rFonts w:ascii="宋体" w:eastAsia="宋体" w:hAnsi="宋体" w:cs="宋体"/>
        </w:rPr>
        <w:br/>
      </w:r>
      <w:r>
        <w:rPr>
          <w:rFonts w:ascii="宋体" w:eastAsia="宋体" w:hAnsi="宋体" w:cs="宋体"/>
        </w:rPr>
        <w:t>这你们是怎么的？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没有发生过他装了一半他要换回来公司的这种情况，不是换考场，他换下面的一些具体的，比如说项目经理化工厂，对，这是很正常的事情。我说那项目经理好几天不当面了，他受不了，他觉得工厂的活干的20多万元一个月多少万票价资金，你去领导，他就是下面的合同分公司。</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不是总包的人有这种包，就是说总包的增长是合作关联分包关系。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他也跟中央公司直接对接，中央公司其他的领导他们没有汇报，有没有发生过就是说下面的分包的突然的非常紧张，到一半。</w:t>
      </w:r>
    </w:p>
    <w:p>
      <w:pPr>
        <w:spacing w:before="240" w:after="240"/>
        <w:rPr>
          <w:rFonts w:ascii="宋体" w:eastAsia="宋体" w:hAnsi="宋体" w:cs="宋体"/>
          <w:sz w:val="24"/>
          <w:szCs w:val="24"/>
        </w:rPr>
      </w:pPr>
      <w:r>
        <w:rPr>
          <w:rFonts w:ascii="宋体" w:eastAsia="宋体" w:hAnsi="宋体" w:cs="宋体"/>
        </w:rPr>
        <w:t>说话人1 01:37:46</w:t>
      </w:r>
      <w:r>
        <w:rPr>
          <w:rFonts w:ascii="宋体" w:eastAsia="宋体" w:hAnsi="宋体" w:cs="宋体"/>
        </w:rPr>
        <w:br/>
      </w:r>
      <w:r>
        <w:rPr>
          <w:rFonts w:ascii="宋体" w:eastAsia="宋体" w:hAnsi="宋体" w:cs="宋体"/>
        </w:rPr>
        <w:t>主动化自己不行，</w:t>
      </w:r>
    </w:p>
    <w:p>
      <w:pPr>
        <w:spacing w:before="240" w:after="240"/>
        <w:rPr>
          <w:rFonts w:ascii="宋体" w:eastAsia="宋体" w:hAnsi="宋体" w:cs="宋体"/>
          <w:sz w:val="24"/>
          <w:szCs w:val="24"/>
        </w:rPr>
      </w:pPr>
      <w:r>
        <w:rPr>
          <w:rFonts w:ascii="宋体" w:eastAsia="宋体" w:hAnsi="宋体" w:cs="宋体"/>
        </w:rPr>
        <w:t>说话人2 01:37:47</w:t>
      </w:r>
      <w:r>
        <w:rPr>
          <w:rFonts w:ascii="宋体" w:eastAsia="宋体" w:hAnsi="宋体" w:cs="宋体"/>
        </w:rPr>
        <w:br/>
      </w:r>
      <w:r>
        <w:rPr>
          <w:rFonts w:ascii="宋体" w:eastAsia="宋体" w:hAnsi="宋体" w:cs="宋体"/>
        </w:rPr>
        <w:t>自己的因为一般人家的你不要以后不做了，感谢您一直帮我们进入消费贷款不行，而消费贷这边的行业设计中间的，所以我们是然后他们一直认识你好，我差不多谁知因为你其他的地方对然后的关系特别好，可能只有换方向的问题，换个包装的钱要不是你们46年，央企来说也挺好的，对，然后我说您身边这样的朋友，接下来希望您我们服务之后继续给我们介绍一下，他说装修公司不接受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对确实挺好的，做的好，人家自己前人后想法的时间，对前面前后等，他装好了一个东西出来了，没什么问题了，咱们处理。</w:t>
      </w:r>
    </w:p>
    <w:p>
      <w:pPr>
        <w:spacing w:before="240" w:after="240"/>
        <w:rPr>
          <w:rFonts w:ascii="宋体" w:eastAsia="宋体" w:hAnsi="宋体" w:cs="宋体"/>
          <w:sz w:val="24"/>
          <w:szCs w:val="24"/>
        </w:rPr>
      </w:pPr>
      <w:r>
        <w:rPr>
          <w:rFonts w:ascii="宋体" w:eastAsia="宋体" w:hAnsi="宋体" w:cs="宋体"/>
        </w:rPr>
        <w:t>说话人3 01:38:38</w:t>
      </w:r>
      <w:r>
        <w:rPr>
          <w:rFonts w:ascii="宋体" w:eastAsia="宋体" w:hAnsi="宋体" w:cs="宋体"/>
        </w:rPr>
        <w:br/>
      </w:r>
      <w:r>
        <w:rPr>
          <w:rFonts w:ascii="宋体" w:eastAsia="宋体" w:hAnsi="宋体" w:cs="宋体"/>
        </w:rPr>
        <w:t>好。</w:t>
      </w:r>
    </w:p>
    <w:p>
      <w:pPr>
        <w:spacing w:before="240" w:after="240"/>
        <w:rPr>
          <w:rFonts w:ascii="宋体" w:eastAsia="宋体" w:hAnsi="宋体" w:cs="宋体"/>
          <w:sz w:val="24"/>
          <w:szCs w:val="24"/>
        </w:rPr>
      </w:pPr>
      <w:r>
        <w:rPr>
          <w:rFonts w:ascii="宋体" w:eastAsia="宋体" w:hAnsi="宋体" w:cs="宋体"/>
        </w:rPr>
        <w:t>说话人2 01:38:42</w:t>
      </w:r>
      <w:r>
        <w:rPr>
          <w:rFonts w:ascii="宋体" w:eastAsia="宋体" w:hAnsi="宋体" w:cs="宋体"/>
        </w:rPr>
        <w:br/>
      </w:r>
      <w:r>
        <w:rPr>
          <w:rFonts w:ascii="宋体" w:eastAsia="宋体" w:hAnsi="宋体" w:cs="宋体"/>
        </w:rPr>
        <w:t>安总不用做了。比较稳定的一些就给你做了装修的一些小公司的信贷，</w:t>
      </w:r>
    </w:p>
    <w:p>
      <w:pPr>
        <w:spacing w:before="240" w:after="240"/>
        <w:rPr>
          <w:rFonts w:ascii="宋体" w:eastAsia="宋体" w:hAnsi="宋体" w:cs="宋体"/>
          <w:sz w:val="24"/>
          <w:szCs w:val="24"/>
        </w:rPr>
      </w:pPr>
      <w:r>
        <w:rPr>
          <w:rFonts w:ascii="宋体" w:eastAsia="宋体" w:hAnsi="宋体" w:cs="宋体"/>
        </w:rPr>
        <w:t>说话人1 01:38:49</w:t>
      </w:r>
      <w:r>
        <w:rPr>
          <w:rFonts w:ascii="宋体" w:eastAsia="宋体" w:hAnsi="宋体" w:cs="宋体"/>
        </w:rPr>
        <w:br/>
      </w:r>
      <w:r>
        <w:rPr>
          <w:rFonts w:ascii="宋体" w:eastAsia="宋体" w:hAnsi="宋体" w:cs="宋体"/>
        </w:rPr>
        <w:t>谢谢大家对吧？</w:t>
      </w:r>
    </w:p>
    <w:p>
      <w:pPr>
        <w:spacing w:before="240" w:after="240"/>
        <w:rPr>
          <w:rFonts w:ascii="宋体" w:eastAsia="宋体" w:hAnsi="宋体" w:cs="宋体"/>
          <w:sz w:val="24"/>
          <w:szCs w:val="24"/>
        </w:rPr>
      </w:pPr>
      <w:r>
        <w:rPr>
          <w:rFonts w:ascii="宋体" w:eastAsia="宋体" w:hAnsi="宋体" w:cs="宋体"/>
        </w:rPr>
        <w:t>说话人2 01:38:51</w:t>
      </w:r>
      <w:r>
        <w:rPr>
          <w:rFonts w:ascii="宋体" w:eastAsia="宋体" w:hAnsi="宋体" w:cs="宋体"/>
        </w:rPr>
        <w:br/>
      </w:r>
      <w:r>
        <w:rPr>
          <w:rFonts w:ascii="宋体" w:eastAsia="宋体" w:hAnsi="宋体" w:cs="宋体"/>
        </w:rPr>
        <w:t>主要是他们要贷款费用，咱们希望贷款您还有在他们都恨不得全接近这种事情，</w:t>
      </w:r>
    </w:p>
    <w:p>
      <w:pPr>
        <w:spacing w:before="240" w:after="240"/>
        <w:rPr>
          <w:rFonts w:ascii="宋体" w:eastAsia="宋体" w:hAnsi="宋体" w:cs="宋体"/>
          <w:sz w:val="24"/>
          <w:szCs w:val="24"/>
        </w:rPr>
      </w:pPr>
      <w:r>
        <w:rPr>
          <w:rFonts w:ascii="宋体" w:eastAsia="宋体" w:hAnsi="宋体" w:cs="宋体"/>
        </w:rPr>
        <w:t>说话人3 01:39:02</w:t>
      </w:r>
      <w:r>
        <w:rPr>
          <w:rFonts w:ascii="宋体" w:eastAsia="宋体" w:hAnsi="宋体" w:cs="宋体"/>
        </w:rPr>
        <w:br/>
      </w:r>
      <w:r>
        <w:rPr>
          <w:rFonts w:ascii="宋体" w:eastAsia="宋体" w:hAnsi="宋体" w:cs="宋体"/>
        </w:rPr>
        <w:t>因为很多企业不管餐饮酒店什么的，商贸类的，他挣的不是辛苦钱，挣的就是自有现金流，他。</w:t>
      </w:r>
    </w:p>
    <w:p>
      <w:pPr>
        <w:spacing w:before="240" w:after="240"/>
        <w:rPr>
          <w:rFonts w:ascii="宋体" w:eastAsia="宋体" w:hAnsi="宋体" w:cs="宋体"/>
          <w:sz w:val="24"/>
          <w:szCs w:val="24"/>
        </w:rPr>
      </w:pPr>
      <w:r>
        <w:rPr>
          <w:rFonts w:ascii="宋体" w:eastAsia="宋体" w:hAnsi="宋体" w:cs="宋体"/>
        </w:rPr>
        <w:t>说话人2 01:39:12</w:t>
      </w:r>
      <w:r>
        <w:rPr>
          <w:rFonts w:ascii="宋体" w:eastAsia="宋体" w:hAnsi="宋体" w:cs="宋体"/>
        </w:rPr>
        <w:br/>
      </w:r>
      <w:r>
        <w:rPr>
          <w:rFonts w:ascii="宋体" w:eastAsia="宋体" w:hAnsi="宋体" w:cs="宋体"/>
        </w:rPr>
        <w:t>需要也可以，他。</w:t>
      </w:r>
    </w:p>
    <w:p>
      <w:pPr>
        <w:spacing w:before="240" w:after="240"/>
        <w:rPr>
          <w:rFonts w:ascii="宋体" w:eastAsia="宋体" w:hAnsi="宋体" w:cs="宋体"/>
          <w:sz w:val="24"/>
          <w:szCs w:val="24"/>
        </w:rPr>
      </w:pPr>
      <w:r>
        <w:rPr>
          <w:rFonts w:ascii="宋体" w:eastAsia="宋体" w:hAnsi="宋体" w:cs="宋体"/>
        </w:rPr>
        <w:t>说话人3 01:39:14</w:t>
      </w:r>
      <w:r>
        <w:rPr>
          <w:rFonts w:ascii="宋体" w:eastAsia="宋体" w:hAnsi="宋体" w:cs="宋体"/>
        </w:rPr>
        <w:br/>
      </w:r>
      <w:r>
        <w:rPr>
          <w:rFonts w:ascii="宋体" w:eastAsia="宋体" w:hAnsi="宋体" w:cs="宋体"/>
        </w:rPr>
        <w:t>没有自有现金流他白干，要赚两块钱，</w:t>
      </w:r>
    </w:p>
    <w:p>
      <w:pPr>
        <w:spacing w:before="240" w:after="240"/>
        <w:rPr>
          <w:rFonts w:ascii="宋体" w:eastAsia="宋体" w:hAnsi="宋体" w:cs="宋体"/>
          <w:sz w:val="24"/>
          <w:szCs w:val="24"/>
        </w:rPr>
      </w:pPr>
      <w:r>
        <w:rPr>
          <w:rFonts w:ascii="宋体" w:eastAsia="宋体" w:hAnsi="宋体" w:cs="宋体"/>
        </w:rPr>
        <w:t>说话人2 01:39:18</w:t>
      </w:r>
      <w:r>
        <w:rPr>
          <w:rFonts w:ascii="宋体" w:eastAsia="宋体" w:hAnsi="宋体" w:cs="宋体"/>
        </w:rPr>
        <w:br/>
      </w:r>
      <w:r>
        <w:rPr>
          <w:rFonts w:ascii="宋体" w:eastAsia="宋体" w:hAnsi="宋体" w:cs="宋体"/>
        </w:rPr>
        <w:t>你可以自己先留，另外一个就是税，我们的税，但是你们是有一部分的货款是以后结给他，他自己装修的时候他就要贴一些成本，一会。</w:t>
      </w:r>
    </w:p>
    <w:p>
      <w:pPr>
        <w:spacing w:before="240" w:after="240"/>
        <w:rPr>
          <w:rFonts w:ascii="宋体" w:eastAsia="宋体" w:hAnsi="宋体" w:cs="宋体"/>
          <w:sz w:val="24"/>
          <w:szCs w:val="24"/>
        </w:rPr>
      </w:pPr>
      <w:r>
        <w:rPr>
          <w:rFonts w:ascii="宋体" w:eastAsia="宋体" w:hAnsi="宋体" w:cs="宋体"/>
        </w:rPr>
        <w:t>说话人3 01:39:28</w:t>
      </w:r>
      <w:r>
        <w:rPr>
          <w:rFonts w:ascii="宋体" w:eastAsia="宋体" w:hAnsi="宋体" w:cs="宋体"/>
        </w:rPr>
        <w:br/>
      </w:r>
      <w:r>
        <w:rPr>
          <w:rFonts w:ascii="宋体" w:eastAsia="宋体" w:hAnsi="宋体" w:cs="宋体"/>
        </w:rPr>
        <w:t>上高压伞没问题，</w:t>
      </w:r>
    </w:p>
    <w:p>
      <w:pPr>
        <w:spacing w:before="240" w:after="240"/>
        <w:rPr>
          <w:rFonts w:ascii="宋体" w:eastAsia="宋体" w:hAnsi="宋体" w:cs="宋体"/>
          <w:sz w:val="24"/>
          <w:szCs w:val="24"/>
        </w:rPr>
      </w:pPr>
      <w:r>
        <w:rPr>
          <w:rFonts w:ascii="宋体" w:eastAsia="宋体" w:hAnsi="宋体" w:cs="宋体"/>
        </w:rPr>
        <w:t>说话人2 01:39:31</w:t>
      </w:r>
      <w:r>
        <w:rPr>
          <w:rFonts w:ascii="宋体" w:eastAsia="宋体" w:hAnsi="宋体" w:cs="宋体"/>
        </w:rPr>
        <w:br/>
      </w:r>
      <w:r>
        <w:rPr>
          <w:rFonts w:ascii="宋体" w:eastAsia="宋体" w:hAnsi="宋体" w:cs="宋体"/>
        </w:rPr>
        <w:t>看一下他的伞，没有特殊情况。</w:t>
      </w:r>
    </w:p>
    <w:p>
      <w:pPr>
        <w:spacing w:before="240" w:after="240"/>
        <w:rPr>
          <w:rFonts w:ascii="宋体" w:eastAsia="宋体" w:hAnsi="宋体" w:cs="宋体"/>
          <w:sz w:val="24"/>
          <w:szCs w:val="24"/>
        </w:rPr>
      </w:pPr>
      <w:r>
        <w:rPr>
          <w:rFonts w:ascii="宋体" w:eastAsia="宋体" w:hAnsi="宋体" w:cs="宋体"/>
        </w:rPr>
        <w:t>说话人1 01:39:33</w:t>
      </w:r>
      <w:r>
        <w:rPr>
          <w:rFonts w:ascii="宋体" w:eastAsia="宋体" w:hAnsi="宋体" w:cs="宋体"/>
        </w:rPr>
        <w:br/>
      </w:r>
      <w:r>
        <w:rPr>
          <w:rFonts w:ascii="宋体" w:eastAsia="宋体" w:hAnsi="宋体" w:cs="宋体"/>
        </w:rPr>
        <w:t>做完之后的工人。</w:t>
      </w:r>
    </w:p>
    <w:p>
      <w:pPr>
        <w:spacing w:before="240" w:after="240"/>
        <w:rPr>
          <w:rFonts w:ascii="宋体" w:eastAsia="宋体" w:hAnsi="宋体" w:cs="宋体"/>
          <w:sz w:val="24"/>
          <w:szCs w:val="24"/>
        </w:rPr>
      </w:pPr>
      <w:r>
        <w:rPr>
          <w:rFonts w:ascii="宋体" w:eastAsia="宋体" w:hAnsi="宋体" w:cs="宋体"/>
        </w:rPr>
        <w:t>说话人3 01:39:36</w:t>
      </w:r>
      <w:r>
        <w:rPr>
          <w:rFonts w:ascii="宋体" w:eastAsia="宋体" w:hAnsi="宋体" w:cs="宋体"/>
        </w:rPr>
        <w:br/>
      </w:r>
      <w:r>
        <w:rPr>
          <w:rFonts w:ascii="宋体" w:eastAsia="宋体" w:hAnsi="宋体" w:cs="宋体"/>
        </w:rPr>
        <w:t>展开对那。</w:t>
      </w:r>
    </w:p>
    <w:p>
      <w:pPr>
        <w:spacing w:before="240" w:after="240"/>
        <w:rPr>
          <w:rFonts w:ascii="宋体" w:eastAsia="宋体" w:hAnsi="宋体" w:cs="宋体"/>
          <w:sz w:val="24"/>
          <w:szCs w:val="24"/>
        </w:rPr>
      </w:pPr>
      <w:r>
        <w:rPr>
          <w:rFonts w:ascii="宋体" w:eastAsia="宋体" w:hAnsi="宋体" w:cs="宋体"/>
        </w:rPr>
        <w:t>说话人2 01:39:37</w:t>
      </w:r>
      <w:r>
        <w:rPr>
          <w:rFonts w:ascii="宋体" w:eastAsia="宋体" w:hAnsi="宋体" w:cs="宋体"/>
        </w:rPr>
        <w:br/>
      </w:r>
      <w:r>
        <w:rPr>
          <w:rFonts w:ascii="宋体" w:eastAsia="宋体" w:hAnsi="宋体" w:cs="宋体"/>
        </w:rPr>
        <w:t>工资也是最后结，对你干完这一单再结。</w:t>
      </w:r>
    </w:p>
    <w:p>
      <w:pPr>
        <w:spacing w:before="240" w:after="240"/>
        <w:rPr>
          <w:rFonts w:ascii="宋体" w:eastAsia="宋体" w:hAnsi="宋体" w:cs="宋体"/>
          <w:sz w:val="24"/>
          <w:szCs w:val="24"/>
        </w:rPr>
      </w:pPr>
      <w:r>
        <w:rPr>
          <w:rFonts w:ascii="宋体" w:eastAsia="宋体" w:hAnsi="宋体" w:cs="宋体"/>
        </w:rPr>
        <w:t>说话人3 01:39:41</w:t>
      </w:r>
      <w:r>
        <w:rPr>
          <w:rFonts w:ascii="宋体" w:eastAsia="宋体" w:hAnsi="宋体" w:cs="宋体"/>
        </w:rPr>
        <w:br/>
      </w:r>
      <w:r>
        <w:rPr>
          <w:rFonts w:ascii="宋体" w:eastAsia="宋体" w:hAnsi="宋体" w:cs="宋体"/>
        </w:rPr>
        <w:t>这块尺子当然有一部分是中后台，中后台就很难说鸭子有多少还有什么固定资金在里面，比例问题。</w:t>
      </w:r>
    </w:p>
    <w:p>
      <w:pPr>
        <w:spacing w:before="240" w:after="240"/>
        <w:rPr>
          <w:rFonts w:ascii="宋体" w:eastAsia="宋体" w:hAnsi="宋体" w:cs="宋体"/>
          <w:sz w:val="24"/>
          <w:szCs w:val="24"/>
        </w:rPr>
      </w:pPr>
      <w:r>
        <w:rPr>
          <w:rFonts w:ascii="宋体" w:eastAsia="宋体" w:hAnsi="宋体" w:cs="宋体"/>
        </w:rPr>
        <w:t>说话人2 01:39:50</w:t>
      </w:r>
      <w:r>
        <w:rPr>
          <w:rFonts w:ascii="宋体" w:eastAsia="宋体" w:hAnsi="宋体" w:cs="宋体"/>
        </w:rPr>
        <w:br/>
      </w:r>
      <w:r>
        <w:rPr>
          <w:rFonts w:ascii="宋体" w:eastAsia="宋体" w:hAnsi="宋体" w:cs="宋体"/>
        </w:rPr>
        <w:t>这东西像公司这样一个情况是先前置的，物料的可能有有时候也是我建议他们放弃。物料的话你可以加，主要其实干不了，你就赚的钱就是这个钱，这不要便宜的钱，你丫的就没有利润了，</w:t>
      </w:r>
    </w:p>
    <w:p>
      <w:pPr>
        <w:spacing w:before="240" w:after="240"/>
        <w:rPr>
          <w:rFonts w:ascii="宋体" w:eastAsia="宋体" w:hAnsi="宋体" w:cs="宋体"/>
          <w:sz w:val="24"/>
          <w:szCs w:val="24"/>
        </w:rPr>
      </w:pPr>
      <w:r>
        <w:rPr>
          <w:rFonts w:ascii="宋体" w:eastAsia="宋体" w:hAnsi="宋体" w:cs="宋体"/>
        </w:rPr>
        <w:t>说话人3 01:40:05</w:t>
      </w:r>
      <w:r>
        <w:rPr>
          <w:rFonts w:ascii="宋体" w:eastAsia="宋体" w:hAnsi="宋体" w:cs="宋体"/>
        </w:rPr>
        <w:br/>
      </w:r>
      <w:r>
        <w:rPr>
          <w:rFonts w:ascii="宋体" w:eastAsia="宋体" w:hAnsi="宋体" w:cs="宋体"/>
        </w:rPr>
        <w:t>可能会这样，金融可厉害了，大家辛辛苦苦就这么干活就行，谁知。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所以一般我就说我一直看你这不是说没必要供应商没必要过来搞搞一点是吧？</w:t>
      </w:r>
    </w:p>
    <w:p>
      <w:pPr>
        <w:spacing w:before="240" w:after="240"/>
        <w:rPr>
          <w:rFonts w:ascii="宋体" w:eastAsia="宋体" w:hAnsi="宋体" w:cs="宋体"/>
          <w:sz w:val="24"/>
          <w:szCs w:val="24"/>
        </w:rPr>
      </w:pPr>
      <w:r>
        <w:rPr>
          <w:rFonts w:ascii="宋体" w:eastAsia="宋体" w:hAnsi="宋体" w:cs="宋体"/>
        </w:rPr>
        <w:t>说话人2 01:40:32</w:t>
      </w:r>
      <w:r>
        <w:rPr>
          <w:rFonts w:ascii="宋体" w:eastAsia="宋体" w:hAnsi="宋体" w:cs="宋体"/>
        </w:rPr>
        <w:br/>
      </w:r>
      <w:r>
        <w:rPr>
          <w:rFonts w:ascii="宋体" w:eastAsia="宋体" w:hAnsi="宋体" w:cs="宋体"/>
        </w:rPr>
        <w:t>是他不是职业，对，</w:t>
      </w:r>
    </w:p>
    <w:p>
      <w:pPr>
        <w:spacing w:before="240" w:after="240"/>
        <w:rPr>
          <w:rFonts w:ascii="宋体" w:eastAsia="宋体" w:hAnsi="宋体" w:cs="宋体"/>
          <w:sz w:val="24"/>
          <w:szCs w:val="24"/>
        </w:rPr>
      </w:pPr>
      <w:r>
        <w:rPr>
          <w:rFonts w:ascii="宋体" w:eastAsia="宋体" w:hAnsi="宋体" w:cs="宋体"/>
        </w:rPr>
        <w:t>说话人3 01:40:36</w:t>
      </w:r>
      <w:r>
        <w:rPr>
          <w:rFonts w:ascii="宋体" w:eastAsia="宋体" w:hAnsi="宋体" w:cs="宋体"/>
        </w:rPr>
        <w:br/>
      </w:r>
      <w:r>
        <w:rPr>
          <w:rFonts w:ascii="宋体" w:eastAsia="宋体" w:hAnsi="宋体" w:cs="宋体"/>
        </w:rPr>
        <w:t>不符合逻辑，从风控上来讲，</w:t>
      </w:r>
    </w:p>
    <w:p>
      <w:pPr>
        <w:spacing w:before="240" w:after="240"/>
        <w:rPr>
          <w:rFonts w:ascii="宋体" w:eastAsia="宋体" w:hAnsi="宋体" w:cs="宋体"/>
          <w:sz w:val="24"/>
          <w:szCs w:val="24"/>
        </w:rPr>
      </w:pPr>
      <w:r>
        <w:rPr>
          <w:rFonts w:ascii="宋体" w:eastAsia="宋体" w:hAnsi="宋体" w:cs="宋体"/>
        </w:rPr>
        <w:t>说话人2 01:40:40</w:t>
      </w:r>
      <w:r>
        <w:rPr>
          <w:rFonts w:ascii="宋体" w:eastAsia="宋体" w:hAnsi="宋体" w:cs="宋体"/>
        </w:rPr>
        <w:br/>
      </w:r>
      <w:r>
        <w:rPr>
          <w:rFonts w:ascii="宋体" w:eastAsia="宋体" w:hAnsi="宋体" w:cs="宋体"/>
        </w:rPr>
        <w:t>但是还是可以再发给他。</w:t>
      </w:r>
    </w:p>
    <w:p>
      <w:pPr>
        <w:spacing w:before="240" w:after="240"/>
        <w:rPr>
          <w:rFonts w:ascii="宋体" w:eastAsia="宋体" w:hAnsi="宋体" w:cs="宋体"/>
          <w:sz w:val="24"/>
          <w:szCs w:val="24"/>
        </w:rPr>
      </w:pPr>
      <w:r>
        <w:rPr>
          <w:rFonts w:ascii="宋体" w:eastAsia="宋体" w:hAnsi="宋体" w:cs="宋体"/>
        </w:rPr>
        <w:t>说话人3 01:40:41</w:t>
      </w:r>
      <w:r>
        <w:rPr>
          <w:rFonts w:ascii="宋体" w:eastAsia="宋体" w:hAnsi="宋体" w:cs="宋体"/>
        </w:rPr>
        <w:br/>
      </w:r>
      <w:r>
        <w:rPr>
          <w:rFonts w:ascii="宋体" w:eastAsia="宋体" w:hAnsi="宋体" w:cs="宋体"/>
        </w:rPr>
        <w:t>从风控上来讲，如果这些人本来就挣钱也挣钱，他不挣了，意味着这是一个一个类似的信号。</w:t>
      </w:r>
    </w:p>
    <w:p>
      <w:pPr>
        <w:spacing w:before="240" w:after="240"/>
        <w:rPr>
          <w:rFonts w:ascii="宋体" w:eastAsia="宋体" w:hAnsi="宋体" w:cs="宋体"/>
          <w:sz w:val="24"/>
          <w:szCs w:val="24"/>
        </w:rPr>
      </w:pPr>
      <w:r>
        <w:rPr>
          <w:rFonts w:ascii="宋体" w:eastAsia="宋体" w:hAnsi="宋体" w:cs="宋体"/>
        </w:rPr>
        <w:t>说话人2 01:40:53</w:t>
      </w:r>
      <w:r>
        <w:rPr>
          <w:rFonts w:ascii="宋体" w:eastAsia="宋体" w:hAnsi="宋体" w:cs="宋体"/>
        </w:rPr>
        <w:br/>
      </w:r>
      <w:r>
        <w:rPr>
          <w:rFonts w:ascii="宋体" w:eastAsia="宋体" w:hAnsi="宋体" w:cs="宋体"/>
        </w:rPr>
        <w:t>他需要贷款本身就是一好队，如果他们需要贷款本身差不多了，系统ok。</w:t>
      </w:r>
    </w:p>
    <w:p>
      <w:pPr>
        <w:spacing w:before="240" w:after="240"/>
        <w:rPr>
          <w:rFonts w:ascii="宋体" w:eastAsia="宋体" w:hAnsi="宋体" w:cs="宋体"/>
          <w:sz w:val="24"/>
          <w:szCs w:val="24"/>
        </w:rPr>
      </w:pPr>
      <w:r>
        <w:rPr>
          <w:rFonts w:ascii="宋体" w:eastAsia="宋体" w:hAnsi="宋体" w:cs="宋体"/>
        </w:rPr>
        <w:t>说话人3 01:41:02</w:t>
      </w:r>
      <w:r>
        <w:rPr>
          <w:rFonts w:ascii="宋体" w:eastAsia="宋体" w:hAnsi="宋体" w:cs="宋体"/>
        </w:rPr>
        <w:br/>
      </w:r>
      <w:r>
        <w:rPr>
          <w:rFonts w:ascii="宋体" w:eastAsia="宋体" w:hAnsi="宋体" w:cs="宋体"/>
        </w:rPr>
        <w:t>我记一下。</w:t>
      </w:r>
    </w:p>
    <w:p>
      <w:pPr>
        <w:spacing w:before="240" w:after="240"/>
        <w:rPr>
          <w:rFonts w:ascii="宋体" w:eastAsia="宋体" w:hAnsi="宋体" w:cs="宋体"/>
          <w:sz w:val="24"/>
          <w:szCs w:val="24"/>
        </w:rPr>
      </w:pPr>
      <w:r>
        <w:rPr>
          <w:rFonts w:ascii="宋体" w:eastAsia="宋体" w:hAnsi="宋体" w:cs="宋体"/>
        </w:rPr>
        <w:t>说话人2 01:41:11</w:t>
      </w:r>
      <w:r>
        <w:rPr>
          <w:rFonts w:ascii="宋体" w:eastAsia="宋体" w:hAnsi="宋体" w:cs="宋体"/>
        </w:rPr>
        <w:br/>
      </w:r>
      <w:r>
        <w:rPr>
          <w:rFonts w:ascii="宋体" w:eastAsia="宋体" w:hAnsi="宋体" w:cs="宋体"/>
        </w:rPr>
        <w:t>谁知。</w:t>
      </w:r>
    </w:p>
    <w:p>
      <w:pPr>
        <w:spacing w:before="240" w:after="240"/>
        <w:rPr>
          <w:rFonts w:ascii="宋体" w:eastAsia="宋体" w:hAnsi="宋体" w:cs="宋体"/>
          <w:sz w:val="24"/>
          <w:szCs w:val="24"/>
        </w:rPr>
      </w:pPr>
      <w:r>
        <w:rPr>
          <w:rFonts w:ascii="宋体" w:eastAsia="宋体" w:hAnsi="宋体" w:cs="宋体"/>
        </w:rPr>
        <w:t>说话人1 01:41:17</w:t>
      </w:r>
      <w:r>
        <w:rPr>
          <w:rFonts w:ascii="宋体" w:eastAsia="宋体" w:hAnsi="宋体" w:cs="宋体"/>
        </w:rPr>
        <w:br/>
      </w:r>
      <w:r>
        <w:rPr>
          <w:rFonts w:ascii="宋体" w:eastAsia="宋体" w:hAnsi="宋体" w:cs="宋体"/>
        </w:rPr>
        <w:t>其实包括世界上一块，其实我现在看到这个思路还好，在上次一般不知道，然后可以是新建，然后一个关系上次没加上微信，然后去我查一下邮件。</w:t>
      </w:r>
    </w:p>
    <w:p>
      <w:pPr>
        <w:spacing w:before="240" w:after="240"/>
        <w:rPr>
          <w:rFonts w:ascii="宋体" w:eastAsia="宋体" w:hAnsi="宋体" w:cs="宋体"/>
          <w:sz w:val="24"/>
          <w:szCs w:val="24"/>
        </w:rPr>
      </w:pPr>
      <w:r>
        <w:rPr>
          <w:rFonts w:ascii="宋体" w:eastAsia="宋体" w:hAnsi="宋体" w:cs="宋体"/>
        </w:rPr>
        <w:t>说话人2 01:41:33</w:t>
      </w:r>
      <w:r>
        <w:rPr>
          <w:rFonts w:ascii="宋体" w:eastAsia="宋体" w:hAnsi="宋体" w:cs="宋体"/>
        </w:rPr>
        <w:br/>
      </w:r>
      <w:r>
        <w:rPr>
          <w:rFonts w:ascii="宋体" w:eastAsia="宋体" w:hAnsi="宋体" w:cs="宋体"/>
        </w:rPr>
        <w:t>好客户不需要贷款，坏客户需要贷款的客户知道。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对是吧？应该内容感觉可能比较重视。</w:t>
      </w:r>
    </w:p>
    <w:p>
      <w:pPr>
        <w:spacing w:before="240" w:after="240"/>
        <w:rPr>
          <w:rFonts w:ascii="宋体" w:eastAsia="宋体" w:hAnsi="宋体" w:cs="宋体"/>
          <w:sz w:val="24"/>
          <w:szCs w:val="24"/>
        </w:rPr>
      </w:pPr>
      <w:r>
        <w:rPr>
          <w:rFonts w:ascii="宋体" w:eastAsia="宋体" w:hAnsi="宋体" w:cs="宋体"/>
        </w:rPr>
        <w:t>说话人1 01:41:41</w:t>
      </w:r>
      <w:r>
        <w:rPr>
          <w:rFonts w:ascii="宋体" w:eastAsia="宋体" w:hAnsi="宋体" w:cs="宋体"/>
        </w:rPr>
        <w:br/>
      </w:r>
      <w:r>
        <w:rPr>
          <w:rFonts w:ascii="宋体" w:eastAsia="宋体" w:hAnsi="宋体" w:cs="宋体"/>
        </w:rPr>
        <w:t>太忙了，因为我们尽管还有黎明总这样一个，我想。</w:t>
      </w:r>
    </w:p>
    <w:p>
      <w:pPr>
        <w:spacing w:before="240" w:after="240"/>
        <w:rPr>
          <w:rFonts w:ascii="宋体" w:eastAsia="宋体" w:hAnsi="宋体" w:cs="宋体"/>
          <w:sz w:val="24"/>
          <w:szCs w:val="24"/>
        </w:rPr>
      </w:pPr>
      <w:r>
        <w:rPr>
          <w:rFonts w:ascii="宋体" w:eastAsia="宋体" w:hAnsi="宋体" w:cs="宋体"/>
        </w:rPr>
        <w:t>说话人2 01:41:47</w:t>
      </w:r>
      <w:r>
        <w:rPr>
          <w:rFonts w:ascii="宋体" w:eastAsia="宋体" w:hAnsi="宋体" w:cs="宋体"/>
        </w:rPr>
        <w:br/>
      </w:r>
      <w:r>
        <w:rPr>
          <w:rFonts w:ascii="宋体" w:eastAsia="宋体" w:hAnsi="宋体" w:cs="宋体"/>
        </w:rPr>
        <w:t>还需要。</w:t>
      </w:r>
    </w:p>
    <w:p>
      <w:pPr>
        <w:spacing w:before="240" w:after="240"/>
        <w:rPr>
          <w:rFonts w:ascii="宋体" w:eastAsia="宋体" w:hAnsi="宋体" w:cs="宋体"/>
          <w:sz w:val="24"/>
          <w:szCs w:val="24"/>
        </w:rPr>
      </w:pPr>
      <w:r>
        <w:rPr>
          <w:rFonts w:ascii="宋体" w:eastAsia="宋体" w:hAnsi="宋体" w:cs="宋体"/>
        </w:rPr>
        <w:t>说话人3 01:41:48</w:t>
      </w:r>
      <w:r>
        <w:rPr>
          <w:rFonts w:ascii="宋体" w:eastAsia="宋体" w:hAnsi="宋体" w:cs="宋体"/>
        </w:rPr>
        <w:br/>
      </w:r>
      <w:r>
        <w:rPr>
          <w:rFonts w:ascii="宋体" w:eastAsia="宋体" w:hAnsi="宋体" w:cs="宋体"/>
        </w:rPr>
        <w:t>黎明总客户。</w:t>
      </w:r>
    </w:p>
    <w:p>
      <w:pPr>
        <w:spacing w:before="240" w:after="240"/>
        <w:rPr>
          <w:rFonts w:ascii="宋体" w:eastAsia="宋体" w:hAnsi="宋体" w:cs="宋体"/>
          <w:sz w:val="24"/>
          <w:szCs w:val="24"/>
        </w:rPr>
      </w:pPr>
      <w:r>
        <w:rPr>
          <w:rFonts w:ascii="宋体" w:eastAsia="宋体" w:hAnsi="宋体" w:cs="宋体"/>
        </w:rPr>
        <w:t>说话人1 01:41:50</w:t>
      </w:r>
      <w:r>
        <w:rPr>
          <w:rFonts w:ascii="宋体" w:eastAsia="宋体" w:hAnsi="宋体" w:cs="宋体"/>
        </w:rPr>
        <w:br/>
      </w:r>
      <w:r>
        <w:rPr>
          <w:rFonts w:ascii="宋体" w:eastAsia="宋体" w:hAnsi="宋体" w:cs="宋体"/>
        </w:rPr>
        <w:t>对，我们为他也做服务了，</w:t>
      </w:r>
    </w:p>
    <w:p>
      <w:pPr>
        <w:spacing w:before="240" w:after="240"/>
        <w:rPr>
          <w:rFonts w:ascii="宋体" w:eastAsia="宋体" w:hAnsi="宋体" w:cs="宋体"/>
          <w:sz w:val="24"/>
          <w:szCs w:val="24"/>
        </w:rPr>
      </w:pPr>
      <w:r>
        <w:rPr>
          <w:rFonts w:ascii="宋体" w:eastAsia="宋体" w:hAnsi="宋体" w:cs="宋体"/>
        </w:rPr>
        <w:t>说话人2 01:41:55</w:t>
      </w:r>
      <w:r>
        <w:rPr>
          <w:rFonts w:ascii="宋体" w:eastAsia="宋体" w:hAnsi="宋体" w:cs="宋体"/>
        </w:rPr>
        <w:br/>
      </w:r>
      <w:r>
        <w:rPr>
          <w:rFonts w:ascii="宋体" w:eastAsia="宋体" w:hAnsi="宋体" w:cs="宋体"/>
        </w:rPr>
        <w:t>去拜访一下，</w:t>
      </w:r>
    </w:p>
    <w:p>
      <w:pPr>
        <w:spacing w:before="240" w:after="240"/>
        <w:rPr>
          <w:rFonts w:ascii="宋体" w:eastAsia="宋体" w:hAnsi="宋体" w:cs="宋体"/>
          <w:sz w:val="24"/>
          <w:szCs w:val="24"/>
        </w:rPr>
      </w:pPr>
      <w:r>
        <w:rPr>
          <w:rFonts w:ascii="宋体" w:eastAsia="宋体" w:hAnsi="宋体" w:cs="宋体"/>
        </w:rPr>
        <w:t>说话人3 01:42:00</w:t>
      </w:r>
      <w:r>
        <w:rPr>
          <w:rFonts w:ascii="宋体" w:eastAsia="宋体" w:hAnsi="宋体" w:cs="宋体"/>
        </w:rPr>
        <w:br/>
      </w:r>
      <w:r>
        <w:rPr>
          <w:rFonts w:ascii="宋体" w:eastAsia="宋体" w:hAnsi="宋体" w:cs="宋体"/>
        </w:rPr>
        <w:t>我拉几个陈华总监一块吃个饭，</w:t>
      </w:r>
    </w:p>
    <w:p>
      <w:pPr>
        <w:spacing w:before="240" w:after="240"/>
        <w:rPr>
          <w:rFonts w:ascii="宋体" w:eastAsia="宋体" w:hAnsi="宋体" w:cs="宋体"/>
          <w:sz w:val="24"/>
          <w:szCs w:val="24"/>
        </w:rPr>
      </w:pPr>
      <w:r>
        <w:rPr>
          <w:rFonts w:ascii="宋体" w:eastAsia="宋体" w:hAnsi="宋体" w:cs="宋体"/>
        </w:rPr>
        <w:t>说话人1 01:42:03</w:t>
      </w:r>
      <w:r>
        <w:rPr>
          <w:rFonts w:ascii="宋体" w:eastAsia="宋体" w:hAnsi="宋体" w:cs="宋体"/>
        </w:rPr>
        <w:br/>
      </w:r>
      <w:r>
        <w:rPr>
          <w:rFonts w:ascii="宋体" w:eastAsia="宋体" w:hAnsi="宋体" w:cs="宋体"/>
        </w:rPr>
        <w:t>我不给他拿金融贷款行，然后我这边随时等于开。</w:t>
      </w:r>
    </w:p>
    <w:p>
      <w:pPr>
        <w:spacing w:before="240" w:after="240"/>
        <w:rPr>
          <w:rFonts w:ascii="宋体" w:eastAsia="宋体" w:hAnsi="宋体" w:cs="宋体"/>
          <w:sz w:val="24"/>
          <w:szCs w:val="24"/>
        </w:rPr>
      </w:pPr>
      <w:r>
        <w:rPr>
          <w:rFonts w:ascii="宋体" w:eastAsia="宋体" w:hAnsi="宋体" w:cs="宋体"/>
        </w:rPr>
        <w:t>说话人2 01:42:07</w:t>
      </w:r>
      <w:r>
        <w:rPr>
          <w:rFonts w:ascii="宋体" w:eastAsia="宋体" w:hAnsi="宋体" w:cs="宋体"/>
        </w:rPr>
        <w:br/>
      </w:r>
      <w:r>
        <w:rPr>
          <w:rFonts w:ascii="宋体" w:eastAsia="宋体" w:hAnsi="宋体" w:cs="宋体"/>
        </w:rPr>
        <w:t>了，我感觉你好好的，我要求他给你带上。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好的，您是说我们刚才讲到最好笑，说他们家如果都拿到我的房子，拿到我们的贷款，千万不要去投资前面的，不要你是买不到你去买理财他应该也可以了。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没有投资，我们找一个代言人，我们现在可以。</w:t>
      </w:r>
    </w:p>
    <w:p>
      <w:pPr>
        <w:spacing w:before="240" w:after="240"/>
        <w:rPr>
          <w:rFonts w:ascii="宋体" w:eastAsia="宋体" w:hAnsi="宋体" w:cs="宋体"/>
          <w:sz w:val="24"/>
          <w:szCs w:val="24"/>
        </w:rPr>
      </w:pPr>
      <w:r>
        <w:rPr>
          <w:rFonts w:ascii="宋体" w:eastAsia="宋体" w:hAnsi="宋体" w:cs="宋体"/>
        </w:rPr>
        <w:t>说话人1 01:42:31</w:t>
      </w:r>
      <w:r>
        <w:rPr>
          <w:rFonts w:ascii="宋体" w:eastAsia="宋体" w:hAnsi="宋体" w:cs="宋体"/>
        </w:rPr>
        <w:br/>
      </w:r>
      <w:r>
        <w:rPr>
          <w:rFonts w:ascii="宋体" w:eastAsia="宋体" w:hAnsi="宋体" w:cs="宋体"/>
        </w:rPr>
        <w:t>下一个店长，原来银行都可以调理的。</w:t>
      </w:r>
    </w:p>
    <w:p>
      <w:pPr>
        <w:spacing w:before="240" w:after="240"/>
        <w:rPr>
          <w:rFonts w:ascii="宋体" w:eastAsia="宋体" w:hAnsi="宋体" w:cs="宋体"/>
          <w:sz w:val="24"/>
          <w:szCs w:val="24"/>
        </w:rPr>
      </w:pPr>
      <w:r>
        <w:rPr>
          <w:rFonts w:ascii="宋体" w:eastAsia="宋体" w:hAnsi="宋体" w:cs="宋体"/>
        </w:rPr>
        <w:t>说话人2 01:42:38</w:t>
      </w:r>
      <w:r>
        <w:rPr>
          <w:rFonts w:ascii="宋体" w:eastAsia="宋体" w:hAnsi="宋体" w:cs="宋体"/>
        </w:rPr>
        <w:br/>
      </w:r>
      <w:r>
        <w:rPr>
          <w:rFonts w:ascii="宋体" w:eastAsia="宋体" w:hAnsi="宋体" w:cs="宋体"/>
        </w:rPr>
        <w:t>就中断了，对，一方面可能拿银行贷款说是一个监管，还是要把拿出25的，你一开始阶段性的，然后看现在那个地方不知道特别。</w:t>
      </w:r>
    </w:p>
    <w:p>
      <w:pPr>
        <w:spacing w:before="240" w:after="240"/>
        <w:rPr>
          <w:rFonts w:ascii="宋体" w:eastAsia="宋体" w:hAnsi="宋体" w:cs="宋体"/>
          <w:sz w:val="24"/>
          <w:szCs w:val="24"/>
        </w:rPr>
      </w:pPr>
      <w:r>
        <w:rPr>
          <w:rFonts w:ascii="宋体" w:eastAsia="宋体" w:hAnsi="宋体" w:cs="宋体"/>
        </w:rPr>
        <w:t>说话人1 01:42:51</w:t>
      </w:r>
      <w:r>
        <w:rPr>
          <w:rFonts w:ascii="宋体" w:eastAsia="宋体" w:hAnsi="宋体" w:cs="宋体"/>
        </w:rPr>
        <w:br/>
      </w:r>
      <w:r>
        <w:rPr>
          <w:rFonts w:ascii="宋体" w:eastAsia="宋体" w:hAnsi="宋体" w:cs="宋体"/>
        </w:rPr>
        <w:t>好，谁知所以这个是吧目前的任务完了都靠你们了，谢谢。</w:t>
      </w:r>
    </w:p>
    <w:p>
      <w:pPr>
        <w:spacing w:before="240" w:after="240"/>
        <w:rPr>
          <w:rFonts w:ascii="宋体" w:eastAsia="宋体" w:hAnsi="宋体" w:cs="宋体"/>
          <w:sz w:val="24"/>
          <w:szCs w:val="24"/>
        </w:rPr>
      </w:pPr>
      <w:r>
        <w:rPr>
          <w:rFonts w:ascii="宋体" w:eastAsia="宋体" w:hAnsi="宋体" w:cs="宋体"/>
        </w:rPr>
        <w:t>说话人2 01:42:57</w:t>
      </w:r>
      <w:r>
        <w:rPr>
          <w:rFonts w:ascii="宋体" w:eastAsia="宋体" w:hAnsi="宋体" w:cs="宋体"/>
        </w:rPr>
        <w:br/>
      </w:r>
      <w:r>
        <w:rPr>
          <w:rFonts w:ascii="宋体" w:eastAsia="宋体" w:hAnsi="宋体" w:cs="宋体"/>
        </w:rPr>
        <w:t>大家完成就是他的能力口碑传播的是这个证据了，结果人家比如说季总还问我，他说一模给你推荐一个消费的，你看这个还可以，谁知因为他那个是做电话思路的，这给他我们一起的，要不需要他寻找的，您说是大家去买商业银行的客户移动的他们姓费的一个知道就是铁三角的平台，他后来我们收集到单位相互的春节在这里可能明白已经都给我交叉客户了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过去可能的。</w:t>
      </w:r>
    </w:p>
    <w:p>
      <w:pPr>
        <w:spacing w:before="240" w:after="240"/>
        <w:rPr>
          <w:rFonts w:ascii="宋体" w:eastAsia="宋体" w:hAnsi="宋体" w:cs="宋体"/>
          <w:sz w:val="24"/>
          <w:szCs w:val="24"/>
        </w:rPr>
      </w:pPr>
      <w:r>
        <w:rPr>
          <w:rFonts w:ascii="宋体" w:eastAsia="宋体" w:hAnsi="宋体" w:cs="宋体"/>
        </w:rPr>
        <w:t>说话人3 01:43:35</w:t>
      </w:r>
      <w:r>
        <w:rPr>
          <w:rFonts w:ascii="宋体" w:eastAsia="宋体" w:hAnsi="宋体" w:cs="宋体"/>
        </w:rPr>
        <w:br/>
      </w:r>
      <w:r>
        <w:rPr>
          <w:rFonts w:ascii="宋体" w:eastAsia="宋体" w:hAnsi="宋体" w:cs="宋体"/>
        </w:rPr>
        <w:t>我感觉你也不好实现，</w:t>
      </w:r>
    </w:p>
    <w:p>
      <w:pPr>
        <w:spacing w:before="240" w:after="240"/>
        <w:rPr>
          <w:rFonts w:ascii="宋体" w:eastAsia="宋体" w:hAnsi="宋体" w:cs="宋体"/>
          <w:sz w:val="24"/>
          <w:szCs w:val="24"/>
        </w:rPr>
      </w:pPr>
      <w:r>
        <w:rPr>
          <w:rFonts w:ascii="宋体" w:eastAsia="宋体" w:hAnsi="宋体" w:cs="宋体"/>
        </w:rPr>
        <w:t>说话人1 01:43:37</w:t>
      </w:r>
      <w:r>
        <w:rPr>
          <w:rFonts w:ascii="宋体" w:eastAsia="宋体" w:hAnsi="宋体" w:cs="宋体"/>
        </w:rPr>
        <w:br/>
      </w:r>
      <w:r>
        <w:rPr>
          <w:rFonts w:ascii="宋体" w:eastAsia="宋体" w:hAnsi="宋体" w:cs="宋体"/>
        </w:rPr>
        <w:t>想想看别的，你觉得超越了，</w:t>
      </w:r>
    </w:p>
    <w:p>
      <w:pPr>
        <w:spacing w:before="240" w:after="240"/>
        <w:rPr>
          <w:rFonts w:ascii="宋体" w:eastAsia="宋体" w:hAnsi="宋体" w:cs="宋体"/>
          <w:sz w:val="24"/>
          <w:szCs w:val="24"/>
        </w:rPr>
      </w:pPr>
      <w:r>
        <w:rPr>
          <w:rFonts w:ascii="宋体" w:eastAsia="宋体" w:hAnsi="宋体" w:cs="宋体"/>
        </w:rPr>
        <w:t>说话人3 01:43:47</w:t>
      </w:r>
      <w:r>
        <w:rPr>
          <w:rFonts w:ascii="宋体" w:eastAsia="宋体" w:hAnsi="宋体" w:cs="宋体"/>
        </w:rPr>
        <w:br/>
      </w:r>
      <w:r>
        <w:rPr>
          <w:rFonts w:ascii="宋体" w:eastAsia="宋体" w:hAnsi="宋体" w:cs="宋体"/>
        </w:rPr>
        <w:t>他就是开酒店，明天你见不着他。</w:t>
      </w:r>
    </w:p>
    <w:p>
      <w:pPr>
        <w:spacing w:before="240" w:after="240"/>
        <w:rPr>
          <w:rFonts w:ascii="宋体" w:eastAsia="宋体" w:hAnsi="宋体" w:cs="宋体"/>
          <w:sz w:val="24"/>
          <w:szCs w:val="24"/>
        </w:rPr>
      </w:pPr>
      <w:r>
        <w:rPr>
          <w:rFonts w:ascii="宋体" w:eastAsia="宋体" w:hAnsi="宋体" w:cs="宋体"/>
        </w:rPr>
        <w:t>说话人1 01:43:50</w:t>
      </w:r>
      <w:r>
        <w:rPr>
          <w:rFonts w:ascii="宋体" w:eastAsia="宋体" w:hAnsi="宋体" w:cs="宋体"/>
        </w:rPr>
        <w:br/>
      </w:r>
      <w:r>
        <w:rPr>
          <w:rFonts w:ascii="宋体" w:eastAsia="宋体" w:hAnsi="宋体" w:cs="宋体"/>
        </w:rPr>
        <w:t>了。风控就已经开始给我们把了一道关了，我觉得还行知道。</w:t>
      </w:r>
    </w:p>
    <w:p>
      <w:pPr>
        <w:spacing w:before="240" w:after="240"/>
        <w:rPr>
          <w:rFonts w:ascii="宋体" w:eastAsia="宋体" w:hAnsi="宋体" w:cs="宋体"/>
          <w:sz w:val="24"/>
          <w:szCs w:val="24"/>
        </w:rPr>
      </w:pPr>
      <w:r>
        <w:rPr>
          <w:rFonts w:ascii="宋体" w:eastAsia="宋体" w:hAnsi="宋体" w:cs="宋体"/>
        </w:rPr>
        <w:t>说话人3 01:44:01</w:t>
      </w:r>
      <w:r>
        <w:rPr>
          <w:rFonts w:ascii="宋体" w:eastAsia="宋体" w:hAnsi="宋体" w:cs="宋体"/>
        </w:rPr>
        <w:br/>
      </w:r>
      <w:r>
        <w:rPr>
          <w:rFonts w:ascii="宋体" w:eastAsia="宋体" w:hAnsi="宋体" w:cs="宋体"/>
        </w:rPr>
        <w:t>一两百万还行，人总是在这个房子里面。</w:t>
      </w:r>
    </w:p>
    <w:p>
      <w:pPr>
        <w:spacing w:before="240" w:after="240"/>
        <w:rPr>
          <w:rFonts w:ascii="宋体" w:eastAsia="宋体" w:hAnsi="宋体" w:cs="宋体"/>
          <w:sz w:val="24"/>
          <w:szCs w:val="24"/>
        </w:rPr>
      </w:pPr>
      <w:r>
        <w:rPr>
          <w:rFonts w:ascii="宋体" w:eastAsia="宋体" w:hAnsi="宋体" w:cs="宋体"/>
        </w:rPr>
        <w:t>说话人1 01:44:04</w:t>
      </w:r>
      <w:r>
        <w:rPr>
          <w:rFonts w:ascii="宋体" w:eastAsia="宋体" w:hAnsi="宋体" w:cs="宋体"/>
        </w:rPr>
        <w:br/>
      </w:r>
      <w:r>
        <w:rPr>
          <w:rFonts w:ascii="宋体" w:eastAsia="宋体" w:hAnsi="宋体" w:cs="宋体"/>
        </w:rPr>
        <w:t>想谢谢你。</w:t>
      </w:r>
    </w:p>
    <w:p>
      <w:pPr>
        <w:spacing w:before="240" w:after="240"/>
        <w:rPr>
          <w:rFonts w:ascii="宋体" w:eastAsia="宋体" w:hAnsi="宋体" w:cs="宋体"/>
          <w:sz w:val="24"/>
          <w:szCs w:val="24"/>
        </w:rPr>
      </w:pPr>
      <w:r>
        <w:rPr>
          <w:rFonts w:ascii="宋体" w:eastAsia="宋体" w:hAnsi="宋体" w:cs="宋体"/>
        </w:rPr>
        <w:t>说话人2 01:44:06</w:t>
      </w:r>
      <w:r>
        <w:rPr>
          <w:rFonts w:ascii="宋体" w:eastAsia="宋体" w:hAnsi="宋体" w:cs="宋体"/>
        </w:rPr>
        <w:br/>
      </w:r>
      <w:r>
        <w:rPr>
          <w:rFonts w:ascii="宋体" w:eastAsia="宋体" w:hAnsi="宋体" w:cs="宋体"/>
        </w:rPr>
        <w:t>那时候你怎么做的新。</w:t>
      </w:r>
    </w:p>
    <w:p>
      <w:pPr>
        <w:spacing w:before="240" w:after="240"/>
        <w:rPr>
          <w:rFonts w:ascii="宋体" w:eastAsia="宋体" w:hAnsi="宋体" w:cs="宋体"/>
          <w:sz w:val="24"/>
          <w:szCs w:val="24"/>
        </w:rPr>
      </w:pPr>
      <w:r>
        <w:rPr>
          <w:rFonts w:ascii="宋体" w:eastAsia="宋体" w:hAnsi="宋体" w:cs="宋体"/>
        </w:rPr>
        <w:t>说话人1 01:44:09</w:t>
      </w:r>
      <w:r>
        <w:rPr>
          <w:rFonts w:ascii="宋体" w:eastAsia="宋体" w:hAnsi="宋体" w:cs="宋体"/>
        </w:rPr>
        <w:br/>
      </w:r>
      <w:r>
        <w:rPr>
          <w:rFonts w:ascii="宋体" w:eastAsia="宋体" w:hAnsi="宋体" w:cs="宋体"/>
        </w:rPr>
        <w:t>承诺的，</w:t>
      </w:r>
    </w:p>
    <w:p>
      <w:pPr>
        <w:spacing w:before="240" w:after="240"/>
        <w:rPr>
          <w:rFonts w:ascii="宋体" w:eastAsia="宋体" w:hAnsi="宋体" w:cs="宋体"/>
          <w:sz w:val="24"/>
          <w:szCs w:val="24"/>
        </w:rPr>
      </w:pPr>
      <w:r>
        <w:rPr>
          <w:rFonts w:ascii="宋体" w:eastAsia="宋体" w:hAnsi="宋体" w:cs="宋体"/>
        </w:rPr>
        <w:t>说话人2 01:44:15</w:t>
      </w:r>
      <w:r>
        <w:rPr>
          <w:rFonts w:ascii="宋体" w:eastAsia="宋体" w:hAnsi="宋体" w:cs="宋体"/>
        </w:rPr>
        <w:br/>
      </w:r>
      <w:r>
        <w:rPr>
          <w:rFonts w:ascii="宋体" w:eastAsia="宋体" w:hAnsi="宋体" w:cs="宋体"/>
        </w:rPr>
        <w:t>当时汽车的这种模式是谁先开始做的？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汽车的汽车也讲不好，还是谁先做，反正一年很大，然后发现因为他的车的利润可能很薄，车的利润也很薄，但是银行愿意做这块的业务，所以说银行它会有高速高管的指数是这样，高速高管的话，他高返里面他可以让利一部分给车辆，同时还有一部分给了车票，</w:t>
      </w:r>
    </w:p>
    <w:p>
      <w:pPr>
        <w:spacing w:before="240" w:after="240"/>
        <w:rPr>
          <w:rFonts w:ascii="宋体" w:eastAsia="宋体" w:hAnsi="宋体" w:cs="宋体"/>
          <w:sz w:val="24"/>
          <w:szCs w:val="24"/>
        </w:rPr>
      </w:pPr>
      <w:r>
        <w:rPr>
          <w:rFonts w:ascii="宋体" w:eastAsia="宋体" w:hAnsi="宋体" w:cs="宋体"/>
        </w:rPr>
        <w:t>说话人1 01:44:47</w:t>
      </w:r>
      <w:r>
        <w:rPr>
          <w:rFonts w:ascii="宋体" w:eastAsia="宋体" w:hAnsi="宋体" w:cs="宋体"/>
        </w:rPr>
        <w:br/>
      </w:r>
      <w:r>
        <w:rPr>
          <w:rFonts w:ascii="宋体" w:eastAsia="宋体" w:hAnsi="宋体" w:cs="宋体"/>
        </w:rPr>
        <w:t>所以说客户他愿意。</w:t>
      </w:r>
    </w:p>
    <w:p>
      <w:pPr>
        <w:spacing w:before="240" w:after="240"/>
        <w:rPr>
          <w:rFonts w:ascii="宋体" w:eastAsia="宋体" w:hAnsi="宋体" w:cs="宋体"/>
          <w:sz w:val="24"/>
          <w:szCs w:val="24"/>
        </w:rPr>
      </w:pPr>
      <w:r>
        <w:rPr>
          <w:rFonts w:ascii="宋体" w:eastAsia="宋体" w:hAnsi="宋体" w:cs="宋体"/>
        </w:rPr>
        <w:t>说话人2 01:44:50</w:t>
      </w:r>
      <w:r>
        <w:rPr>
          <w:rFonts w:ascii="宋体" w:eastAsia="宋体" w:hAnsi="宋体" w:cs="宋体"/>
        </w:rPr>
        <w:br/>
      </w:r>
      <w:r>
        <w:rPr>
          <w:rFonts w:ascii="宋体" w:eastAsia="宋体" w:hAnsi="宋体" w:cs="宋体"/>
        </w:rPr>
        <w:t>孙涛也愿意推，然后银行也愿意做，因为他本人融资成交对。</w:t>
      </w:r>
    </w:p>
    <w:p>
      <w:pPr>
        <w:spacing w:before="240" w:after="240"/>
        <w:rPr>
          <w:rFonts w:ascii="宋体" w:eastAsia="宋体" w:hAnsi="宋体" w:cs="宋体"/>
          <w:sz w:val="24"/>
          <w:szCs w:val="24"/>
        </w:rPr>
      </w:pPr>
      <w:r>
        <w:rPr>
          <w:rFonts w:ascii="宋体" w:eastAsia="宋体" w:hAnsi="宋体" w:cs="宋体"/>
        </w:rPr>
        <w:t>说话人3 01:44:56</w:t>
      </w:r>
      <w:r>
        <w:rPr>
          <w:rFonts w:ascii="宋体" w:eastAsia="宋体" w:hAnsi="宋体" w:cs="宋体"/>
        </w:rPr>
        <w:br/>
      </w:r>
      <w:r>
        <w:rPr>
          <w:rFonts w:ascii="宋体" w:eastAsia="宋体" w:hAnsi="宋体" w:cs="宋体"/>
        </w:rPr>
        <w:t>咱们厂的也是咱们说说有的脑子就转不过弯了，因为我关系老是能反映他要搞定的是外部的客户不是要搞内部的东西，对没人挣钱又怎样，对。我是对现在说的就是一转让你不用金融手段，根本谁也不愿意这样干，你要高高的我们这样。</w:t>
      </w:r>
    </w:p>
    <w:p>
      <w:pPr>
        <w:spacing w:before="240" w:after="240"/>
        <w:rPr>
          <w:rFonts w:ascii="宋体" w:eastAsia="宋体" w:hAnsi="宋体" w:cs="宋体"/>
          <w:sz w:val="24"/>
          <w:szCs w:val="24"/>
        </w:rPr>
      </w:pPr>
      <w:r>
        <w:rPr>
          <w:rFonts w:ascii="宋体" w:eastAsia="宋体" w:hAnsi="宋体" w:cs="宋体"/>
        </w:rPr>
        <w:t>说话人2 01:45:20</w:t>
      </w:r>
      <w:r>
        <w:rPr>
          <w:rFonts w:ascii="宋体" w:eastAsia="宋体" w:hAnsi="宋体" w:cs="宋体"/>
        </w:rPr>
        <w:br/>
      </w:r>
      <w:r>
        <w:rPr>
          <w:rFonts w:ascii="宋体" w:eastAsia="宋体" w:hAnsi="宋体" w:cs="宋体"/>
        </w:rPr>
        <w:t>你要收购客户是吧？把人数降下来，然后把利润率提上去，不要总想降低全部生态的不可持续的这种可持续。</w:t>
      </w:r>
    </w:p>
    <w:p>
      <w:pPr>
        <w:spacing w:before="240" w:after="240"/>
        <w:rPr>
          <w:rFonts w:ascii="宋体" w:eastAsia="宋体" w:hAnsi="宋体" w:cs="宋体"/>
          <w:sz w:val="24"/>
          <w:szCs w:val="24"/>
        </w:rPr>
      </w:pPr>
      <w:r>
        <w:rPr>
          <w:rFonts w:ascii="宋体" w:eastAsia="宋体" w:hAnsi="宋体" w:cs="宋体"/>
        </w:rPr>
        <w:t>说话人3 01:45:34</w:t>
      </w:r>
      <w:r>
        <w:rPr>
          <w:rFonts w:ascii="宋体" w:eastAsia="宋体" w:hAnsi="宋体" w:cs="宋体"/>
        </w:rPr>
        <w:br/>
      </w:r>
      <w:r>
        <w:rPr>
          <w:rFonts w:ascii="宋体" w:eastAsia="宋体" w:hAnsi="宋体" w:cs="宋体"/>
        </w:rPr>
        <w:t>虽然说包装，然后我看他是细节是吧才能走。刚才开始跟你们讲听清楚了，他觉得已经是吧，</w:t>
      </w:r>
    </w:p>
    <w:p>
      <w:pPr>
        <w:spacing w:before="240" w:after="240"/>
        <w:rPr>
          <w:rFonts w:ascii="宋体" w:eastAsia="宋体" w:hAnsi="宋体" w:cs="宋体"/>
          <w:sz w:val="24"/>
          <w:szCs w:val="24"/>
        </w:rPr>
      </w:pPr>
      <w:r>
        <w:rPr>
          <w:rFonts w:ascii="宋体" w:eastAsia="宋体" w:hAnsi="宋体" w:cs="宋体"/>
        </w:rPr>
        <w:t>说话人2 01:45:46</w:t>
      </w:r>
      <w:r>
        <w:rPr>
          <w:rFonts w:ascii="宋体" w:eastAsia="宋体" w:hAnsi="宋体" w:cs="宋体"/>
        </w:rPr>
        <w:br/>
      </w:r>
      <w:r>
        <w:rPr>
          <w:rFonts w:ascii="宋体" w:eastAsia="宋体" w:hAnsi="宋体" w:cs="宋体"/>
        </w:rPr>
        <w:t>人面上谁都有的。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深圳好好说一声，</w:t>
      </w:r>
    </w:p>
    <w:p>
      <w:pPr>
        <w:spacing w:before="240" w:after="240"/>
        <w:rPr>
          <w:rFonts w:ascii="宋体" w:eastAsia="宋体" w:hAnsi="宋体" w:cs="宋体"/>
          <w:sz w:val="24"/>
          <w:szCs w:val="24"/>
        </w:rPr>
      </w:pPr>
      <w:r>
        <w:rPr>
          <w:rFonts w:ascii="宋体" w:eastAsia="宋体" w:hAnsi="宋体" w:cs="宋体"/>
        </w:rPr>
        <w:t>说话人3 01:45:55</w:t>
      </w:r>
      <w:r>
        <w:rPr>
          <w:rFonts w:ascii="宋体" w:eastAsia="宋体" w:hAnsi="宋体" w:cs="宋体"/>
        </w:rPr>
        <w:br/>
      </w:r>
      <w:r>
        <w:rPr>
          <w:rFonts w:ascii="宋体" w:eastAsia="宋体" w:hAnsi="宋体" w:cs="宋体"/>
        </w:rPr>
        <w:t>深圳你好，我跟你说说也好，就是看缘分正好特别巧，我跟他正好把他约了，他说这样我说叙叙旧，我说今天反正他也在干，他现在做的还行，他在那边成都人家是徒步，正好因为本来说不是因为这事，本来是说因为宿营的时候就找他一次就找到圣都搞好旅游贷款，你跟他说说啥，现在直接给您汇报也不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他不感冒，因为他是分成两河的人，所以他对黄总感冒，我只能说你别看我和黄总了，说明你看兄弟们分享过来一下是吧？</w:t>
      </w:r>
    </w:p>
    <w:p>
      <w:pPr>
        <w:spacing w:before="240" w:after="240"/>
        <w:rPr>
          <w:rFonts w:ascii="宋体" w:eastAsia="宋体" w:hAnsi="宋体" w:cs="宋体"/>
          <w:sz w:val="24"/>
          <w:szCs w:val="24"/>
        </w:rPr>
      </w:pPr>
      <w:r>
        <w:rPr>
          <w:rFonts w:ascii="宋体" w:eastAsia="宋体" w:hAnsi="宋体" w:cs="宋体"/>
        </w:rPr>
        <w:t>说话人2 01:46:44</w:t>
      </w:r>
      <w:r>
        <w:rPr>
          <w:rFonts w:ascii="宋体" w:eastAsia="宋体" w:hAnsi="宋体" w:cs="宋体"/>
        </w:rPr>
        <w:br/>
      </w:r>
      <w:r>
        <w:rPr>
          <w:rFonts w:ascii="宋体" w:eastAsia="宋体" w:hAnsi="宋体" w:cs="宋体"/>
        </w:rPr>
        <w:t>一个靠谱的人还是很重要的，看着我们这个太重要了。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停摆几个月很伤，实际上之前大家觉得跟你们商量，</w:t>
      </w:r>
    </w:p>
    <w:p>
      <w:pPr>
        <w:spacing w:before="240" w:after="240"/>
        <w:rPr>
          <w:rFonts w:ascii="宋体" w:eastAsia="宋体" w:hAnsi="宋体" w:cs="宋体"/>
          <w:sz w:val="24"/>
          <w:szCs w:val="24"/>
        </w:rPr>
      </w:pPr>
      <w:r>
        <w:rPr>
          <w:rFonts w:ascii="宋体" w:eastAsia="宋体" w:hAnsi="宋体" w:cs="宋体"/>
        </w:rPr>
        <w:t>说话人3 01:47:04</w:t>
      </w:r>
      <w:r>
        <w:rPr>
          <w:rFonts w:ascii="宋体" w:eastAsia="宋体" w:hAnsi="宋体" w:cs="宋体"/>
        </w:rPr>
        <w:br/>
      </w:r>
      <w:r>
        <w:rPr>
          <w:rFonts w:ascii="宋体" w:eastAsia="宋体" w:hAnsi="宋体" w:cs="宋体"/>
        </w:rPr>
        <w:t>我这边已经完了，</w:t>
      </w:r>
    </w:p>
    <w:p>
      <w:pPr>
        <w:spacing w:before="240" w:after="240"/>
        <w:rPr>
          <w:rFonts w:ascii="宋体" w:eastAsia="宋体" w:hAnsi="宋体" w:cs="宋体"/>
          <w:sz w:val="24"/>
          <w:szCs w:val="24"/>
        </w:rPr>
      </w:pPr>
      <w:r>
        <w:rPr>
          <w:rFonts w:ascii="宋体" w:eastAsia="宋体" w:hAnsi="宋体" w:cs="宋体"/>
        </w:rPr>
        <w:t>说话人2 01:47:07</w:t>
      </w:r>
      <w:r>
        <w:rPr>
          <w:rFonts w:ascii="宋体" w:eastAsia="宋体" w:hAnsi="宋体" w:cs="宋体"/>
        </w:rPr>
        <w:br/>
      </w:r>
      <w:r>
        <w:rPr>
          <w:rFonts w:ascii="宋体" w:eastAsia="宋体" w:hAnsi="宋体" w:cs="宋体"/>
        </w:rPr>
        <w:t>应该怎么样开始应该很多的，所以正好你这个声音可能应该也信息不一样了，现在现在需要你们多谈一些内容，这也是不好意思，我们应该做了，然后后面你还你谈了，结果总行不给你配套支持，那不行。</w:t>
      </w:r>
    </w:p>
    <w:p>
      <w:pPr>
        <w:spacing w:before="240" w:after="240"/>
        <w:rPr>
          <w:rFonts w:ascii="宋体" w:eastAsia="宋体" w:hAnsi="宋体" w:cs="宋体"/>
          <w:sz w:val="24"/>
          <w:szCs w:val="24"/>
        </w:rPr>
      </w:pPr>
      <w:r>
        <w:rPr>
          <w:rFonts w:ascii="宋体" w:eastAsia="宋体" w:hAnsi="宋体" w:cs="宋体"/>
        </w:rPr>
        <w:t>说话人1 01:47:24</w:t>
      </w:r>
      <w:r>
        <w:rPr>
          <w:rFonts w:ascii="宋体" w:eastAsia="宋体" w:hAnsi="宋体" w:cs="宋体"/>
        </w:rPr>
        <w:br/>
      </w:r>
      <w:r>
        <w:rPr>
          <w:rFonts w:ascii="宋体" w:eastAsia="宋体" w:hAnsi="宋体" w:cs="宋体"/>
        </w:rPr>
        <w:t>后续的我们发展比较大的对不对？</w:t>
      </w:r>
    </w:p>
    <w:p>
      <w:pPr>
        <w:spacing w:before="240" w:after="240"/>
        <w:rPr>
          <w:rFonts w:ascii="宋体" w:eastAsia="宋体" w:hAnsi="宋体" w:cs="宋体"/>
          <w:sz w:val="24"/>
          <w:szCs w:val="24"/>
        </w:rPr>
      </w:pPr>
      <w:r>
        <w:rPr>
          <w:rFonts w:ascii="宋体" w:eastAsia="宋体" w:hAnsi="宋体" w:cs="宋体"/>
        </w:rPr>
        <w:t>说话人2 01:47:28</w:t>
      </w:r>
      <w:r>
        <w:rPr>
          <w:rFonts w:ascii="宋体" w:eastAsia="宋体" w:hAnsi="宋体" w:cs="宋体"/>
        </w:rPr>
        <w:br/>
      </w:r>
      <w:r>
        <w:rPr>
          <w:rFonts w:ascii="宋体" w:eastAsia="宋体" w:hAnsi="宋体" w:cs="宋体"/>
        </w:rPr>
        <w:t>现场你上市公司的我们都可以过去，好，他这样的我后面会放到3万不到3万，你还现成的高兴，那个事情自己感觉挺好的，就是因为我们第一次那个东西的20万 36万差距的，</w:t>
      </w:r>
    </w:p>
    <w:p>
      <w:pPr>
        <w:spacing w:before="240" w:after="240"/>
        <w:rPr>
          <w:rFonts w:ascii="宋体" w:eastAsia="宋体" w:hAnsi="宋体" w:cs="宋体"/>
          <w:sz w:val="24"/>
          <w:szCs w:val="24"/>
        </w:rPr>
      </w:pPr>
      <w:r>
        <w:rPr>
          <w:rFonts w:ascii="宋体" w:eastAsia="宋体" w:hAnsi="宋体" w:cs="宋体"/>
        </w:rPr>
        <w:t>说话人3 01:47:47</w:t>
      </w:r>
      <w:r>
        <w:rPr>
          <w:rFonts w:ascii="宋体" w:eastAsia="宋体" w:hAnsi="宋体" w:cs="宋体"/>
        </w:rPr>
        <w:br/>
      </w:r>
      <w:r>
        <w:rPr>
          <w:rFonts w:ascii="宋体" w:eastAsia="宋体" w:hAnsi="宋体" w:cs="宋体"/>
        </w:rPr>
        <w:t>一个月上次跟我说100万，</w:t>
      </w:r>
    </w:p>
    <w:p>
      <w:pPr>
        <w:spacing w:before="240" w:after="240"/>
        <w:rPr>
          <w:rFonts w:ascii="宋体" w:eastAsia="宋体" w:hAnsi="宋体" w:cs="宋体"/>
          <w:sz w:val="24"/>
          <w:szCs w:val="24"/>
        </w:rPr>
      </w:pPr>
      <w:r>
        <w:rPr>
          <w:rFonts w:ascii="宋体" w:eastAsia="宋体" w:hAnsi="宋体" w:cs="宋体"/>
        </w:rPr>
        <w:t>说话人2 01:47:49</w:t>
      </w:r>
      <w:r>
        <w:rPr>
          <w:rFonts w:ascii="宋体" w:eastAsia="宋体" w:hAnsi="宋体" w:cs="宋体"/>
        </w:rPr>
        <w:br/>
      </w:r>
      <w:r>
        <w:rPr>
          <w:rFonts w:ascii="宋体" w:eastAsia="宋体" w:hAnsi="宋体" w:cs="宋体"/>
        </w:rPr>
        <w:t>100多单，但是如果说在里面不就100多。</w:t>
      </w:r>
    </w:p>
    <w:p>
      <w:pPr>
        <w:spacing w:before="240" w:after="240"/>
        <w:rPr>
          <w:rFonts w:ascii="宋体" w:eastAsia="宋体" w:hAnsi="宋体" w:cs="宋体"/>
          <w:sz w:val="24"/>
          <w:szCs w:val="24"/>
        </w:rPr>
      </w:pPr>
      <w:r>
        <w:rPr>
          <w:rFonts w:ascii="宋体" w:eastAsia="宋体" w:hAnsi="宋体" w:cs="宋体"/>
        </w:rPr>
        <w:t>说话人3 01:47:52</w:t>
      </w:r>
      <w:r>
        <w:rPr>
          <w:rFonts w:ascii="宋体" w:eastAsia="宋体" w:hAnsi="宋体" w:cs="宋体"/>
        </w:rPr>
        <w:br/>
      </w:r>
      <w:r>
        <w:rPr>
          <w:rFonts w:ascii="宋体" w:eastAsia="宋体" w:hAnsi="宋体" w:cs="宋体"/>
        </w:rPr>
        <w:t>万，因为3万没有他100多万试试，五六万的那种，这次还是刘总这么多年今年。</w:t>
      </w:r>
    </w:p>
    <w:p>
      <w:pPr>
        <w:spacing w:before="240" w:after="240"/>
        <w:rPr>
          <w:rFonts w:ascii="宋体" w:eastAsia="宋体" w:hAnsi="宋体" w:cs="宋体"/>
          <w:sz w:val="24"/>
          <w:szCs w:val="24"/>
        </w:rPr>
      </w:pPr>
      <w:r>
        <w:rPr>
          <w:rFonts w:ascii="宋体" w:eastAsia="宋体" w:hAnsi="宋体" w:cs="宋体"/>
        </w:rPr>
        <w:t>说话人2 01:47:58</w:t>
      </w:r>
      <w:r>
        <w:rPr>
          <w:rFonts w:ascii="宋体" w:eastAsia="宋体" w:hAnsi="宋体" w:cs="宋体"/>
        </w:rPr>
        <w:br/>
      </w:r>
      <w:r>
        <w:rPr>
          <w:rFonts w:ascii="宋体" w:eastAsia="宋体" w:hAnsi="宋体" w:cs="宋体"/>
        </w:rPr>
        <w:t>说实了两个版本问题，他们的时候股权激励的基本上重点还有的一个参与的资金的资金有效的，我觉得他自己聚焦是吧？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现在不我就转型了，到时候我觉得上班能不能找到我，我给他这个上面特别小客户，你要出去赚都没有，</w:t>
      </w:r>
    </w:p>
    <w:p>
      <w:pPr>
        <w:spacing w:before="240" w:after="240"/>
        <w:rPr>
          <w:rFonts w:ascii="宋体" w:eastAsia="宋体" w:hAnsi="宋体" w:cs="宋体"/>
          <w:sz w:val="24"/>
          <w:szCs w:val="24"/>
        </w:rPr>
      </w:pPr>
      <w:r>
        <w:rPr>
          <w:rFonts w:ascii="宋体" w:eastAsia="宋体" w:hAnsi="宋体" w:cs="宋体"/>
        </w:rPr>
        <w:t>说话人3 01:48:19</w:t>
      </w:r>
      <w:r>
        <w:rPr>
          <w:rFonts w:ascii="宋体" w:eastAsia="宋体" w:hAnsi="宋体" w:cs="宋体"/>
        </w:rPr>
        <w:br/>
      </w:r>
      <w:r>
        <w:rPr>
          <w:rFonts w:ascii="宋体" w:eastAsia="宋体" w:hAnsi="宋体" w:cs="宋体"/>
        </w:rPr>
        <w:t>你看明天弄他要换他们来了，在外面换，你搞的集中式好，就是说就算这样了，还有应该我们做好。</w:t>
      </w:r>
    </w:p>
    <w:p>
      <w:pPr>
        <w:spacing w:before="240" w:after="240"/>
        <w:rPr>
          <w:rFonts w:ascii="宋体" w:eastAsia="宋体" w:hAnsi="宋体" w:cs="宋体"/>
          <w:sz w:val="24"/>
          <w:szCs w:val="24"/>
        </w:rPr>
      </w:pPr>
      <w:r>
        <w:rPr>
          <w:rFonts w:ascii="宋体" w:eastAsia="宋体" w:hAnsi="宋体" w:cs="宋体"/>
        </w:rPr>
        <w:t>说话人2 01:48:27</w:t>
      </w:r>
      <w:r>
        <w:rPr>
          <w:rFonts w:ascii="宋体" w:eastAsia="宋体" w:hAnsi="宋体" w:cs="宋体"/>
        </w:rPr>
        <w:br/>
      </w:r>
      <w:r>
        <w:rPr>
          <w:rFonts w:ascii="宋体" w:eastAsia="宋体" w:hAnsi="宋体" w:cs="宋体"/>
        </w:rPr>
        <w:t>了，我才有最4月份任务，我们来说如果不用下很多人破坏了，</w:t>
      </w:r>
    </w:p>
    <w:p>
      <w:pPr>
        <w:spacing w:before="240" w:after="240"/>
        <w:rPr>
          <w:rFonts w:ascii="宋体" w:eastAsia="宋体" w:hAnsi="宋体" w:cs="宋体"/>
          <w:sz w:val="24"/>
          <w:szCs w:val="24"/>
        </w:rPr>
      </w:pPr>
      <w:r>
        <w:rPr>
          <w:rFonts w:ascii="宋体" w:eastAsia="宋体" w:hAnsi="宋体" w:cs="宋体"/>
        </w:rPr>
        <w:t>说话人1 01:48:33</w:t>
      </w:r>
      <w:r>
        <w:rPr>
          <w:rFonts w:ascii="宋体" w:eastAsia="宋体" w:hAnsi="宋体" w:cs="宋体"/>
        </w:rPr>
        <w:br/>
      </w:r>
      <w:r>
        <w:rPr>
          <w:rFonts w:ascii="宋体" w:eastAsia="宋体" w:hAnsi="宋体" w:cs="宋体"/>
        </w:rPr>
        <w:t>三个人找工作已经给我安排，咱们再替代不了4个问题。</w:t>
      </w:r>
    </w:p>
    <w:p>
      <w:pPr>
        <w:spacing w:before="240" w:after="240"/>
        <w:rPr>
          <w:rFonts w:ascii="宋体" w:eastAsia="宋体" w:hAnsi="宋体" w:cs="宋体"/>
          <w:sz w:val="24"/>
          <w:szCs w:val="24"/>
        </w:rPr>
      </w:pPr>
      <w:r>
        <w:rPr>
          <w:rFonts w:ascii="宋体" w:eastAsia="宋体" w:hAnsi="宋体" w:cs="宋体"/>
        </w:rPr>
        <w:t>说话人2 01:48:38</w:t>
      </w:r>
      <w:r>
        <w:rPr>
          <w:rFonts w:ascii="宋体" w:eastAsia="宋体" w:hAnsi="宋体" w:cs="宋体"/>
        </w:rPr>
        <w:br/>
      </w:r>
      <w:r>
        <w:rPr>
          <w:rFonts w:ascii="宋体" w:eastAsia="宋体" w:hAnsi="宋体" w:cs="宋体"/>
        </w:rPr>
        <w:t>现在没有对你刚才说1句话，我明白别人的好，</w:t>
      </w:r>
    </w:p>
    <w:p>
      <w:pPr>
        <w:spacing w:before="240" w:after="240"/>
        <w:rPr>
          <w:rFonts w:ascii="宋体" w:eastAsia="宋体" w:hAnsi="宋体" w:cs="宋体"/>
          <w:sz w:val="24"/>
          <w:szCs w:val="24"/>
        </w:rPr>
      </w:pPr>
      <w:r>
        <w:rPr>
          <w:rFonts w:ascii="宋体" w:eastAsia="宋体" w:hAnsi="宋体" w:cs="宋体"/>
        </w:rPr>
        <w:t>说话人1 01:48:43</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01:48:45</w:t>
      </w:r>
      <w:r>
        <w:rPr>
          <w:rFonts w:ascii="宋体" w:eastAsia="宋体" w:hAnsi="宋体" w:cs="宋体"/>
        </w:rPr>
        <w:br/>
      </w:r>
      <w:r>
        <w:rPr>
          <w:rFonts w:ascii="宋体" w:eastAsia="宋体" w:hAnsi="宋体" w:cs="宋体"/>
        </w:rPr>
        <w:t>我们做好可能后面也没脸说你们在这里做什么预防预测的方案的情况，</w:t>
      </w:r>
    </w:p>
    <w:p>
      <w:pPr>
        <w:spacing w:before="240" w:after="240"/>
        <w:rPr>
          <w:rFonts w:ascii="宋体" w:eastAsia="宋体" w:hAnsi="宋体" w:cs="宋体"/>
          <w:sz w:val="24"/>
          <w:szCs w:val="24"/>
        </w:rPr>
      </w:pPr>
      <w:r>
        <w:rPr>
          <w:rFonts w:ascii="宋体" w:eastAsia="宋体" w:hAnsi="宋体" w:cs="宋体"/>
        </w:rPr>
        <w:t>说话人3 01:48:51</w:t>
      </w:r>
      <w:r>
        <w:rPr>
          <w:rFonts w:ascii="宋体" w:eastAsia="宋体" w:hAnsi="宋体" w:cs="宋体"/>
        </w:rPr>
        <w:br/>
      </w:r>
      <w:r>
        <w:rPr>
          <w:rFonts w:ascii="宋体" w:eastAsia="宋体" w:hAnsi="宋体" w:cs="宋体"/>
        </w:rPr>
        <w:t>我现在马上就已经提出收获期了是吧？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就是说现在总公司你帮忙，你说现在影响子公司只有对自己的运营这一件事，但有经营力上去之后才能不能太大企业，谁知。</w:t>
      </w:r>
    </w:p>
    <w:p>
      <w:pPr>
        <w:spacing w:before="240" w:after="240"/>
        <w:rPr>
          <w:rFonts w:ascii="宋体" w:eastAsia="宋体" w:hAnsi="宋体" w:cs="宋体"/>
          <w:sz w:val="24"/>
          <w:szCs w:val="24"/>
        </w:rPr>
      </w:pPr>
      <w:r>
        <w:rPr>
          <w:rFonts w:ascii="宋体" w:eastAsia="宋体" w:hAnsi="宋体" w:cs="宋体"/>
        </w:rPr>
        <w:t>说话人2 01:49:07</w:t>
      </w:r>
      <w:r>
        <w:rPr>
          <w:rFonts w:ascii="宋体" w:eastAsia="宋体" w:hAnsi="宋体" w:cs="宋体"/>
        </w:rPr>
        <w:br/>
      </w:r>
      <w:r>
        <w:rPr>
          <w:rFonts w:ascii="宋体" w:eastAsia="宋体" w:hAnsi="宋体" w:cs="宋体"/>
        </w:rPr>
        <w:t>刘总有一个误区，刘总有一个误区，说我们京东方风险很高，</w:t>
      </w:r>
    </w:p>
    <w:p>
      <w:pPr>
        <w:spacing w:before="240" w:after="240"/>
        <w:rPr>
          <w:rFonts w:ascii="宋体" w:eastAsia="宋体" w:hAnsi="宋体" w:cs="宋体"/>
          <w:sz w:val="24"/>
          <w:szCs w:val="24"/>
        </w:rPr>
      </w:pPr>
      <w:r>
        <w:rPr>
          <w:rFonts w:ascii="宋体" w:eastAsia="宋体" w:hAnsi="宋体" w:cs="宋体"/>
        </w:rPr>
        <w:t>说话人1 01:49:14</w:t>
      </w:r>
      <w:r>
        <w:rPr>
          <w:rFonts w:ascii="宋体" w:eastAsia="宋体" w:hAnsi="宋体" w:cs="宋体"/>
        </w:rPr>
        <w:br/>
      </w:r>
      <w:r>
        <w:rPr>
          <w:rFonts w:ascii="宋体" w:eastAsia="宋体" w:hAnsi="宋体" w:cs="宋体"/>
        </w:rPr>
        <w:t>不会，但是应该领导你跟刘金总汇报一下，我老公就在京东方，这是靠你拿来的，没有他们公司很稳的，</w:t>
      </w:r>
    </w:p>
    <w:p>
      <w:pPr>
        <w:spacing w:before="240" w:after="240"/>
        <w:rPr>
          <w:rFonts w:ascii="宋体" w:eastAsia="宋体" w:hAnsi="宋体" w:cs="宋体"/>
          <w:sz w:val="24"/>
          <w:szCs w:val="24"/>
        </w:rPr>
      </w:pPr>
      <w:r>
        <w:rPr>
          <w:rFonts w:ascii="宋体" w:eastAsia="宋体" w:hAnsi="宋体" w:cs="宋体"/>
        </w:rPr>
        <w:t>说话人3 01:49:27</w:t>
      </w:r>
      <w:r>
        <w:rPr>
          <w:rFonts w:ascii="宋体" w:eastAsia="宋体" w:hAnsi="宋体" w:cs="宋体"/>
        </w:rPr>
        <w:br/>
      </w:r>
      <w:r>
        <w:rPr>
          <w:rFonts w:ascii="宋体" w:eastAsia="宋体" w:hAnsi="宋体" w:cs="宋体"/>
        </w:rPr>
        <w:t>陕西包头，有的我们家资源还都南京浦口。</w:t>
      </w:r>
    </w:p>
    <w:p>
      <w:pPr>
        <w:spacing w:before="240" w:after="240"/>
        <w:rPr>
          <w:rFonts w:ascii="宋体" w:eastAsia="宋体" w:hAnsi="宋体" w:cs="宋体"/>
          <w:sz w:val="24"/>
          <w:szCs w:val="24"/>
        </w:rPr>
      </w:pPr>
      <w:r>
        <w:rPr>
          <w:rFonts w:ascii="宋体" w:eastAsia="宋体" w:hAnsi="宋体" w:cs="宋体"/>
        </w:rPr>
        <w:t>说话人1 01:49:32</w:t>
      </w:r>
      <w:r>
        <w:rPr>
          <w:rFonts w:ascii="宋体" w:eastAsia="宋体" w:hAnsi="宋体" w:cs="宋体"/>
        </w:rPr>
        <w:br/>
      </w:r>
      <w:r>
        <w:rPr>
          <w:rFonts w:ascii="宋体" w:eastAsia="宋体" w:hAnsi="宋体" w:cs="宋体"/>
        </w:rPr>
        <w:t>区，我们公司部的老总，我老公原来都是在京东方，他是北京招这个人招来的大学生最多的企业，因为他劳动密集型，你想他在合肥的工厂，当地政府帮他们投就投了。</w:t>
      </w:r>
    </w:p>
    <w:p>
      <w:pPr>
        <w:spacing w:before="240" w:after="240"/>
        <w:rPr>
          <w:rFonts w:ascii="宋体" w:eastAsia="宋体" w:hAnsi="宋体" w:cs="宋体"/>
          <w:sz w:val="24"/>
          <w:szCs w:val="24"/>
        </w:rPr>
      </w:pPr>
      <w:r>
        <w:rPr>
          <w:rFonts w:ascii="宋体" w:eastAsia="宋体" w:hAnsi="宋体" w:cs="宋体"/>
        </w:rPr>
        <w:t>说话人2 01:49:53</w:t>
      </w:r>
      <w:r>
        <w:rPr>
          <w:rFonts w:ascii="宋体" w:eastAsia="宋体" w:hAnsi="宋体" w:cs="宋体"/>
        </w:rPr>
        <w:br/>
      </w:r>
      <w:r>
        <w:rPr>
          <w:rFonts w:ascii="宋体" w:eastAsia="宋体" w:hAnsi="宋体" w:cs="宋体"/>
        </w:rPr>
        <w:t>200亿，对检查的问题。</w:t>
      </w:r>
    </w:p>
    <w:p>
      <w:pPr>
        <w:spacing w:before="240" w:after="240"/>
        <w:rPr>
          <w:rFonts w:ascii="宋体" w:eastAsia="宋体" w:hAnsi="宋体" w:cs="宋体"/>
          <w:sz w:val="24"/>
          <w:szCs w:val="24"/>
        </w:rPr>
      </w:pPr>
      <w:r>
        <w:rPr>
          <w:rFonts w:ascii="宋体" w:eastAsia="宋体" w:hAnsi="宋体" w:cs="宋体"/>
        </w:rPr>
        <w:t>说话人1 01:49:59</w:t>
      </w:r>
      <w:r>
        <w:rPr>
          <w:rFonts w:ascii="宋体" w:eastAsia="宋体" w:hAnsi="宋体" w:cs="宋体"/>
        </w:rPr>
        <w:br/>
      </w:r>
      <w:r>
        <w:rPr>
          <w:rFonts w:ascii="宋体" w:eastAsia="宋体" w:hAnsi="宋体" w:cs="宋体"/>
        </w:rPr>
        <w:t>他在北京也有厂，然后在合肥又新设了，当时他设厂的时候，上海、合肥、北京都抢。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都是合肥产，</w:t>
      </w:r>
    </w:p>
    <w:p>
      <w:pPr>
        <w:spacing w:before="240" w:after="240"/>
        <w:rPr>
          <w:rFonts w:ascii="宋体" w:eastAsia="宋体" w:hAnsi="宋体" w:cs="宋体"/>
          <w:sz w:val="24"/>
          <w:szCs w:val="24"/>
        </w:rPr>
      </w:pPr>
      <w:r>
        <w:rPr>
          <w:rFonts w:ascii="宋体" w:eastAsia="宋体" w:hAnsi="宋体" w:cs="宋体"/>
        </w:rPr>
        <w:t>说话人3 01:50:11</w:t>
      </w:r>
      <w:r>
        <w:rPr>
          <w:rFonts w:ascii="宋体" w:eastAsia="宋体" w:hAnsi="宋体" w:cs="宋体"/>
        </w:rPr>
        <w:br/>
      </w:r>
      <w:r>
        <w:rPr>
          <w:rFonts w:ascii="宋体" w:eastAsia="宋体" w:hAnsi="宋体" w:cs="宋体"/>
        </w:rPr>
        <w:t>的。</w:t>
      </w:r>
    </w:p>
    <w:p>
      <w:pPr>
        <w:spacing w:before="240" w:after="240"/>
        <w:rPr>
          <w:rFonts w:ascii="宋体" w:eastAsia="宋体" w:hAnsi="宋体" w:cs="宋体"/>
          <w:sz w:val="24"/>
          <w:szCs w:val="24"/>
        </w:rPr>
      </w:pPr>
      <w:r>
        <w:rPr>
          <w:rFonts w:ascii="宋体" w:eastAsia="宋体" w:hAnsi="宋体" w:cs="宋体"/>
        </w:rPr>
        <w:t>说话人1 01:50:13</w:t>
      </w:r>
      <w:r>
        <w:rPr>
          <w:rFonts w:ascii="宋体" w:eastAsia="宋体" w:hAnsi="宋体" w:cs="宋体"/>
        </w:rPr>
        <w:br/>
      </w:r>
      <w:r>
        <w:rPr>
          <w:rFonts w:ascii="宋体" w:eastAsia="宋体" w:hAnsi="宋体" w:cs="宋体"/>
        </w:rPr>
        <w:t>对，应该是好几个芯片企业，然后这种什么面板企业。</w:t>
      </w:r>
    </w:p>
    <w:p>
      <w:pPr>
        <w:spacing w:before="240" w:after="240"/>
        <w:rPr>
          <w:rFonts w:ascii="宋体" w:eastAsia="宋体" w:hAnsi="宋体" w:cs="宋体"/>
          <w:sz w:val="24"/>
          <w:szCs w:val="24"/>
        </w:rPr>
      </w:pPr>
      <w:r>
        <w:rPr>
          <w:rFonts w:ascii="宋体" w:eastAsia="宋体" w:hAnsi="宋体" w:cs="宋体"/>
        </w:rPr>
        <w:t>说话人2 01:50:19</w:t>
      </w:r>
      <w:r>
        <w:rPr>
          <w:rFonts w:ascii="宋体" w:eastAsia="宋体" w:hAnsi="宋体" w:cs="宋体"/>
        </w:rPr>
        <w:br/>
      </w:r>
      <w:r>
        <w:rPr>
          <w:rFonts w:ascii="宋体" w:eastAsia="宋体" w:hAnsi="宋体" w:cs="宋体"/>
        </w:rPr>
        <w:t>南京 Lc。</w:t>
      </w:r>
    </w:p>
    <w:p>
      <w:pPr>
        <w:spacing w:before="240" w:after="240"/>
        <w:rPr>
          <w:rFonts w:ascii="宋体" w:eastAsia="宋体" w:hAnsi="宋体" w:cs="宋体"/>
          <w:sz w:val="24"/>
          <w:szCs w:val="24"/>
        </w:rPr>
      </w:pPr>
      <w:r>
        <w:rPr>
          <w:rFonts w:ascii="宋体" w:eastAsia="宋体" w:hAnsi="宋体" w:cs="宋体"/>
        </w:rPr>
        <w:t>说话人3 01:50:21</w:t>
      </w:r>
      <w:r>
        <w:rPr>
          <w:rFonts w:ascii="宋体" w:eastAsia="宋体" w:hAnsi="宋体" w:cs="宋体"/>
        </w:rPr>
        <w:br/>
      </w:r>
      <w:r>
        <w:rPr>
          <w:rFonts w:ascii="宋体" w:eastAsia="宋体" w:hAnsi="宋体" w:cs="宋体"/>
        </w:rPr>
        <w:t>现在也不行，看管飞机从事做运营，这个社会赚钱，</w:t>
      </w:r>
    </w:p>
    <w:p>
      <w:pPr>
        <w:spacing w:before="240" w:after="240"/>
        <w:rPr>
          <w:rFonts w:ascii="宋体" w:eastAsia="宋体" w:hAnsi="宋体" w:cs="宋体"/>
          <w:sz w:val="24"/>
          <w:szCs w:val="24"/>
        </w:rPr>
      </w:pPr>
      <w:r>
        <w:rPr>
          <w:rFonts w:ascii="宋体" w:eastAsia="宋体" w:hAnsi="宋体" w:cs="宋体"/>
        </w:rPr>
        <w:t>说话人1 01:50:29</w:t>
      </w:r>
      <w:r>
        <w:rPr>
          <w:rFonts w:ascii="宋体" w:eastAsia="宋体" w:hAnsi="宋体" w:cs="宋体"/>
        </w:rPr>
        <w:br/>
      </w:r>
      <w:r>
        <w:rPr>
          <w:rFonts w:ascii="宋体" w:eastAsia="宋体" w:hAnsi="宋体" w:cs="宋体"/>
        </w:rPr>
        <w:t>就是说他其实华为、苹果这些主流的这些手机它都是对，你知道为啥京东比较远，我好几个同学都在京东方，我是北京科技大学材料专业是最牛的专业，然后他什么柔性屏幕什么在哪，但是北京就是有个限制，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不过你看他们现在收入还挺高的，一跑就能跑100，根本不用走中科。</w:t>
      </w:r>
    </w:p>
    <w:p>
      <w:pPr>
        <w:spacing w:before="240" w:after="240"/>
        <w:rPr>
          <w:rFonts w:ascii="宋体" w:eastAsia="宋体" w:hAnsi="宋体" w:cs="宋体"/>
          <w:sz w:val="24"/>
          <w:szCs w:val="24"/>
        </w:rPr>
      </w:pPr>
      <w:r>
        <w:rPr>
          <w:rFonts w:ascii="宋体" w:eastAsia="宋体" w:hAnsi="宋体" w:cs="宋体"/>
        </w:rPr>
        <w:t>说话人3 01:50:58</w:t>
      </w:r>
      <w:r>
        <w:rPr>
          <w:rFonts w:ascii="宋体" w:eastAsia="宋体" w:hAnsi="宋体" w:cs="宋体"/>
        </w:rPr>
        <w:br/>
      </w:r>
      <w:r>
        <w:rPr>
          <w:rFonts w:ascii="宋体" w:eastAsia="宋体" w:hAnsi="宋体" w:cs="宋体"/>
        </w:rPr>
        <w:t>内容我们班子都全部得到了，对，他就不会什么，就让这个报告搞明白。非常好，明天出来了。</w:t>
      </w:r>
    </w:p>
    <w:p>
      <w:pPr>
        <w:spacing w:before="240" w:after="240"/>
        <w:rPr>
          <w:rFonts w:ascii="宋体" w:eastAsia="宋体" w:hAnsi="宋体" w:cs="宋体"/>
          <w:sz w:val="24"/>
          <w:szCs w:val="24"/>
        </w:rPr>
      </w:pPr>
      <w:r>
        <w:rPr>
          <w:rFonts w:ascii="宋体" w:eastAsia="宋体" w:hAnsi="宋体" w:cs="宋体"/>
        </w:rPr>
        <w:t>说话人1 01:51:07</w:t>
      </w:r>
      <w:r>
        <w:rPr>
          <w:rFonts w:ascii="宋体" w:eastAsia="宋体" w:hAnsi="宋体" w:cs="宋体"/>
        </w:rPr>
        <w:br/>
      </w:r>
      <w:r>
        <w:rPr>
          <w:rFonts w:ascii="宋体" w:eastAsia="宋体" w:hAnsi="宋体" w:cs="宋体"/>
        </w:rPr>
        <w:t>可以看到。</w:t>
      </w:r>
    </w:p>
    <w:p>
      <w:pPr>
        <w:spacing w:before="240" w:after="240"/>
        <w:rPr>
          <w:rFonts w:ascii="宋体" w:eastAsia="宋体" w:hAnsi="宋体" w:cs="宋体"/>
          <w:sz w:val="24"/>
          <w:szCs w:val="24"/>
        </w:rPr>
      </w:pPr>
      <w:r>
        <w:rPr>
          <w:rFonts w:ascii="宋体" w:eastAsia="宋体" w:hAnsi="宋体" w:cs="宋体"/>
        </w:rPr>
        <w:t>说话人2 01:51:14</w:t>
      </w:r>
      <w:r>
        <w:rPr>
          <w:rFonts w:ascii="宋体" w:eastAsia="宋体" w:hAnsi="宋体" w:cs="宋体"/>
        </w:rPr>
        <w:br/>
      </w:r>
      <w:r>
        <w:rPr>
          <w:rFonts w:ascii="宋体" w:eastAsia="宋体" w:hAnsi="宋体" w:cs="宋体"/>
        </w:rPr>
        <w:t>你找我怎么办，然后。</w:t>
      </w:r>
    </w:p>
    <w:p>
      <w:pPr>
        <w:spacing w:before="240" w:after="240"/>
        <w:rPr>
          <w:rFonts w:ascii="宋体" w:eastAsia="宋体" w:hAnsi="宋体" w:cs="宋体"/>
          <w:sz w:val="24"/>
          <w:szCs w:val="24"/>
        </w:rPr>
      </w:pPr>
      <w:r>
        <w:rPr>
          <w:rFonts w:ascii="宋体" w:eastAsia="宋体" w:hAnsi="宋体" w:cs="宋体"/>
        </w:rPr>
        <w:t>说话人3 01:51:17</w:t>
      </w:r>
      <w:r>
        <w:rPr>
          <w:rFonts w:ascii="宋体" w:eastAsia="宋体" w:hAnsi="宋体" w:cs="宋体"/>
        </w:rPr>
        <w:br/>
      </w:r>
      <w:r>
        <w:rPr>
          <w:rFonts w:ascii="宋体" w:eastAsia="宋体" w:hAnsi="宋体" w:cs="宋体"/>
        </w:rPr>
        <w:t>我们也是了越来财务能力的实际上的这种对账本应该。</w:t>
      </w:r>
    </w:p>
    <w:p>
      <w:pPr>
        <w:spacing w:before="240" w:after="240"/>
        <w:rPr>
          <w:rFonts w:ascii="宋体" w:eastAsia="宋体" w:hAnsi="宋体" w:cs="宋体"/>
          <w:sz w:val="24"/>
          <w:szCs w:val="24"/>
        </w:rPr>
      </w:pPr>
      <w:r>
        <w:rPr>
          <w:rFonts w:ascii="宋体" w:eastAsia="宋体" w:hAnsi="宋体" w:cs="宋体"/>
        </w:rPr>
        <w:t>说话人1 01:51:24</w:t>
      </w:r>
      <w:r>
        <w:rPr>
          <w:rFonts w:ascii="宋体" w:eastAsia="宋体" w:hAnsi="宋体" w:cs="宋体"/>
        </w:rPr>
        <w:br/>
      </w:r>
      <w:r>
        <w:rPr>
          <w:rFonts w:ascii="宋体" w:eastAsia="宋体" w:hAnsi="宋体" w:cs="宋体"/>
        </w:rPr>
        <w:t>我一般都说到后面，这个。</w:t>
      </w:r>
    </w:p>
    <w:p>
      <w:pPr>
        <w:spacing w:before="240" w:after="240"/>
        <w:rPr>
          <w:rFonts w:ascii="宋体" w:eastAsia="宋体" w:hAnsi="宋体" w:cs="宋体"/>
          <w:sz w:val="24"/>
          <w:szCs w:val="24"/>
        </w:rPr>
      </w:pPr>
      <w:r>
        <w:rPr>
          <w:rFonts w:ascii="宋体" w:eastAsia="宋体" w:hAnsi="宋体" w:cs="宋体"/>
        </w:rPr>
        <w:t>说话人3 01:51:28</w:t>
      </w:r>
      <w:r>
        <w:rPr>
          <w:rFonts w:ascii="宋体" w:eastAsia="宋体" w:hAnsi="宋体" w:cs="宋体"/>
        </w:rPr>
        <w:br/>
      </w:r>
      <w:r>
        <w:rPr>
          <w:rFonts w:ascii="宋体" w:eastAsia="宋体" w:hAnsi="宋体" w:cs="宋体"/>
        </w:rPr>
        <w:t>问题我也不能理解，我觉得这东西只要逻辑也。</w:t>
      </w:r>
    </w:p>
    <w:p>
      <w:pPr>
        <w:spacing w:before="240" w:after="240"/>
        <w:rPr>
          <w:rFonts w:ascii="宋体" w:eastAsia="宋体" w:hAnsi="宋体" w:cs="宋体"/>
          <w:sz w:val="24"/>
          <w:szCs w:val="24"/>
        </w:rPr>
      </w:pPr>
      <w:r>
        <w:rPr>
          <w:rFonts w:ascii="宋体" w:eastAsia="宋体" w:hAnsi="宋体" w:cs="宋体"/>
        </w:rPr>
        <w:t>说话人1 01:51:30</w:t>
      </w:r>
      <w:r>
        <w:rPr>
          <w:rFonts w:ascii="宋体" w:eastAsia="宋体" w:hAnsi="宋体" w:cs="宋体"/>
        </w:rPr>
        <w:br/>
      </w:r>
      <w:r>
        <w:rPr>
          <w:rFonts w:ascii="宋体" w:eastAsia="宋体" w:hAnsi="宋体" w:cs="宋体"/>
        </w:rPr>
        <w:t>在找，这个都是一个渗透，他们只是没有这种批量的，</w:t>
      </w:r>
    </w:p>
    <w:p>
      <w:pPr>
        <w:spacing w:before="240" w:after="240"/>
        <w:rPr>
          <w:rFonts w:ascii="宋体" w:eastAsia="宋体" w:hAnsi="宋体" w:cs="宋体"/>
          <w:sz w:val="24"/>
          <w:szCs w:val="24"/>
        </w:rPr>
      </w:pPr>
      <w:r>
        <w:rPr>
          <w:rFonts w:ascii="宋体" w:eastAsia="宋体" w:hAnsi="宋体" w:cs="宋体"/>
        </w:rPr>
        <w:t>说话人3 01:51:34</w:t>
      </w:r>
      <w:r>
        <w:rPr>
          <w:rFonts w:ascii="宋体" w:eastAsia="宋体" w:hAnsi="宋体" w:cs="宋体"/>
        </w:rPr>
        <w:br/>
      </w:r>
      <w:r>
        <w:rPr>
          <w:rFonts w:ascii="宋体" w:eastAsia="宋体" w:hAnsi="宋体" w:cs="宋体"/>
        </w:rPr>
        <w:t>它是一个差异，但是工作本身因为他们正好有个可能性是吧？</w:t>
      </w:r>
    </w:p>
    <w:p>
      <w:pPr>
        <w:spacing w:before="240" w:after="240"/>
        <w:rPr>
          <w:rFonts w:ascii="宋体" w:eastAsia="宋体" w:hAnsi="宋体" w:cs="宋体"/>
          <w:sz w:val="24"/>
          <w:szCs w:val="24"/>
        </w:rPr>
      </w:pPr>
      <w:r>
        <w:rPr>
          <w:rFonts w:ascii="宋体" w:eastAsia="宋体" w:hAnsi="宋体" w:cs="宋体"/>
        </w:rPr>
        <w:t>说话人2 01:51:38</w:t>
      </w:r>
      <w:r>
        <w:rPr>
          <w:rFonts w:ascii="宋体" w:eastAsia="宋体" w:hAnsi="宋体" w:cs="宋体"/>
        </w:rPr>
        <w:br/>
      </w:r>
      <w:r>
        <w:rPr>
          <w:rFonts w:ascii="宋体" w:eastAsia="宋体" w:hAnsi="宋体" w:cs="宋体"/>
        </w:rPr>
        <w:t>对工作的工作量不都在那。</w:t>
      </w:r>
    </w:p>
    <w:p>
      <w:pPr>
        <w:spacing w:before="240" w:after="240"/>
        <w:rPr>
          <w:rFonts w:ascii="宋体" w:eastAsia="宋体" w:hAnsi="宋体" w:cs="宋体"/>
          <w:sz w:val="24"/>
          <w:szCs w:val="24"/>
        </w:rPr>
      </w:pPr>
      <w:r>
        <w:rPr>
          <w:rFonts w:ascii="宋体" w:eastAsia="宋体" w:hAnsi="宋体" w:cs="宋体"/>
        </w:rPr>
        <w:t>说话人1 01:51:41</w:t>
      </w:r>
      <w:r>
        <w:rPr>
          <w:rFonts w:ascii="宋体" w:eastAsia="宋体" w:hAnsi="宋体" w:cs="宋体"/>
        </w:rPr>
        <w:br/>
      </w:r>
      <w:r>
        <w:rPr>
          <w:rFonts w:ascii="宋体" w:eastAsia="宋体" w:hAnsi="宋体" w:cs="宋体"/>
        </w:rPr>
        <w:t>是要不然系统客户经理一下看到了，蓝海这两天从最后这边这个地方对是意味着我们的方向，国企的上市子公司是吧？你可以做一个对上市公司本部，而且上市公司一般他的员工的收入会比集团还要高，那种，没有上市的企业要高一点，合同是不一样的。</w:t>
      </w:r>
    </w:p>
    <w:p>
      <w:pPr>
        <w:spacing w:before="240" w:after="240"/>
        <w:rPr>
          <w:rFonts w:ascii="宋体" w:eastAsia="宋体" w:hAnsi="宋体" w:cs="宋体"/>
          <w:sz w:val="24"/>
          <w:szCs w:val="24"/>
        </w:rPr>
      </w:pPr>
      <w:r>
        <w:rPr>
          <w:rFonts w:ascii="宋体" w:eastAsia="宋体" w:hAnsi="宋体" w:cs="宋体"/>
        </w:rPr>
        <w:t>说话人3 01:52:09</w:t>
      </w:r>
      <w:r>
        <w:rPr>
          <w:rFonts w:ascii="宋体" w:eastAsia="宋体" w:hAnsi="宋体" w:cs="宋体"/>
        </w:rPr>
        <w:br/>
      </w:r>
      <w:r>
        <w:rPr>
          <w:rFonts w:ascii="宋体" w:eastAsia="宋体" w:hAnsi="宋体" w:cs="宋体"/>
        </w:rPr>
        <w:t>对，没水了。</w:t>
      </w:r>
    </w:p>
    <w:p>
      <w:pPr>
        <w:spacing w:before="240" w:after="240"/>
        <w:rPr>
          <w:rFonts w:ascii="宋体" w:eastAsia="宋体" w:hAnsi="宋体" w:cs="宋体"/>
          <w:sz w:val="24"/>
          <w:szCs w:val="24"/>
        </w:rPr>
      </w:pPr>
      <w:r>
        <w:rPr>
          <w:rFonts w:ascii="宋体" w:eastAsia="宋体" w:hAnsi="宋体" w:cs="宋体"/>
        </w:rPr>
        <w:t>说话人1 01:52:11</w:t>
      </w:r>
      <w:r>
        <w:rPr>
          <w:rFonts w:ascii="宋体" w:eastAsia="宋体" w:hAnsi="宋体" w:cs="宋体"/>
        </w:rPr>
        <w:br/>
      </w:r>
      <w:r>
        <w:rPr>
          <w:rFonts w:ascii="宋体" w:eastAsia="宋体" w:hAnsi="宋体" w:cs="宋体"/>
        </w:rPr>
        <w:t>没事你先走。</w:t>
      </w:r>
    </w:p>
    <w:p>
      <w:pPr>
        <w:spacing w:before="240" w:after="240"/>
        <w:rPr>
          <w:rFonts w:ascii="宋体" w:eastAsia="宋体" w:hAnsi="宋体" w:cs="宋体"/>
          <w:sz w:val="24"/>
          <w:szCs w:val="24"/>
        </w:rPr>
      </w:pPr>
      <w:r>
        <w:rPr>
          <w:rFonts w:ascii="宋体" w:eastAsia="宋体" w:hAnsi="宋体" w:cs="宋体"/>
        </w:rPr>
        <w:t>说话人3 01:52:13</w:t>
      </w:r>
      <w:r>
        <w:rPr>
          <w:rFonts w:ascii="宋体" w:eastAsia="宋体" w:hAnsi="宋体" w:cs="宋体"/>
        </w:rPr>
        <w:br/>
      </w:r>
      <w:r>
        <w:rPr>
          <w:rFonts w:ascii="宋体" w:eastAsia="宋体" w:hAnsi="宋体" w:cs="宋体"/>
        </w:rPr>
        <w:t>因为理解不了，所以我不敢我也不是没什么，我的意思说流程变流程都变化了，这个产品是什么样的呢？</w:t>
      </w:r>
    </w:p>
    <w:p>
      <w:pPr>
        <w:spacing w:before="240" w:after="240"/>
        <w:rPr>
          <w:rFonts w:ascii="宋体" w:eastAsia="宋体" w:hAnsi="宋体" w:cs="宋体"/>
          <w:sz w:val="24"/>
          <w:szCs w:val="24"/>
        </w:rPr>
      </w:pPr>
      <w:r>
        <w:rPr>
          <w:rFonts w:ascii="宋体" w:eastAsia="宋体" w:hAnsi="宋体" w:cs="宋体"/>
        </w:rPr>
        <w:t>说话人1 01:52:20</w:t>
      </w:r>
      <w:r>
        <w:rPr>
          <w:rFonts w:ascii="宋体" w:eastAsia="宋体" w:hAnsi="宋体" w:cs="宋体"/>
        </w:rPr>
        <w:br/>
      </w:r>
      <w:r>
        <w:rPr>
          <w:rFonts w:ascii="宋体" w:eastAsia="宋体" w:hAnsi="宋体" w:cs="宋体"/>
        </w:rPr>
        <w:t>我的印象得在京东方工作得5年，然后实际还得到一定程度才能加入股权策划里头，也有分类的。</w:t>
      </w:r>
    </w:p>
    <w:p>
      <w:pPr>
        <w:spacing w:before="240" w:after="240"/>
        <w:rPr>
          <w:rFonts w:ascii="宋体" w:eastAsia="宋体" w:hAnsi="宋体" w:cs="宋体"/>
          <w:sz w:val="24"/>
          <w:szCs w:val="24"/>
        </w:rPr>
      </w:pPr>
      <w:r>
        <w:rPr>
          <w:rFonts w:ascii="宋体" w:eastAsia="宋体" w:hAnsi="宋体" w:cs="宋体"/>
        </w:rPr>
        <w:t>说话人2 01:52:33</w:t>
      </w:r>
      <w:r>
        <w:rPr>
          <w:rFonts w:ascii="宋体" w:eastAsia="宋体" w:hAnsi="宋体" w:cs="宋体"/>
        </w:rPr>
        <w:br/>
      </w:r>
      <w:r>
        <w:rPr>
          <w:rFonts w:ascii="宋体" w:eastAsia="宋体" w:hAnsi="宋体" w:cs="宋体"/>
        </w:rPr>
        <w:t>社保的工程社保都开展了，这就是安排的不。</w:t>
      </w:r>
    </w:p>
    <w:p>
      <w:pPr>
        <w:spacing w:before="240" w:after="240"/>
        <w:rPr>
          <w:rFonts w:ascii="宋体" w:eastAsia="宋体" w:hAnsi="宋体" w:cs="宋体"/>
          <w:sz w:val="24"/>
          <w:szCs w:val="24"/>
        </w:rPr>
      </w:pPr>
      <w:r>
        <w:rPr>
          <w:rFonts w:ascii="宋体" w:eastAsia="宋体" w:hAnsi="宋体" w:cs="宋体"/>
        </w:rPr>
        <w:t>说话人3 01:52:38</w:t>
      </w:r>
      <w:r>
        <w:rPr>
          <w:rFonts w:ascii="宋体" w:eastAsia="宋体" w:hAnsi="宋体" w:cs="宋体"/>
        </w:rPr>
        <w:br/>
      </w:r>
      <w:r>
        <w:rPr>
          <w:rFonts w:ascii="宋体" w:eastAsia="宋体" w:hAnsi="宋体" w:cs="宋体"/>
        </w:rPr>
        <w:t>知道。</w:t>
      </w:r>
    </w:p>
    <w:p>
      <w:pPr>
        <w:spacing w:before="240" w:after="240"/>
        <w:rPr>
          <w:rFonts w:ascii="宋体" w:eastAsia="宋体" w:hAnsi="宋体" w:cs="宋体"/>
          <w:sz w:val="24"/>
          <w:szCs w:val="24"/>
        </w:rPr>
      </w:pPr>
      <w:r>
        <w:rPr>
          <w:rFonts w:ascii="宋体" w:eastAsia="宋体" w:hAnsi="宋体" w:cs="宋体"/>
        </w:rPr>
        <w:t>说话人1 01:52:40</w:t>
      </w:r>
      <w:r>
        <w:rPr>
          <w:rFonts w:ascii="宋体" w:eastAsia="宋体" w:hAnsi="宋体" w:cs="宋体"/>
        </w:rPr>
        <w:br/>
      </w:r>
      <w:r>
        <w:rPr>
          <w:rFonts w:ascii="宋体" w:eastAsia="宋体" w:hAnsi="宋体" w:cs="宋体"/>
        </w:rPr>
        <w:t>其实咱行收入，你看他正常的收入，比如说每个月3万多，但是他年终奖还有3~6个月，</w:t>
      </w:r>
    </w:p>
    <w:p>
      <w:pPr>
        <w:spacing w:before="240" w:after="240"/>
        <w:rPr>
          <w:rFonts w:ascii="宋体" w:eastAsia="宋体" w:hAnsi="宋体" w:cs="宋体"/>
          <w:sz w:val="24"/>
          <w:szCs w:val="24"/>
        </w:rPr>
      </w:pPr>
      <w:r>
        <w:rPr>
          <w:rFonts w:ascii="宋体" w:eastAsia="宋体" w:hAnsi="宋体" w:cs="宋体"/>
        </w:rPr>
        <w:t>说话人2 01:52:47</w:t>
      </w:r>
      <w:r>
        <w:rPr>
          <w:rFonts w:ascii="宋体" w:eastAsia="宋体" w:hAnsi="宋体" w:cs="宋体"/>
        </w:rPr>
        <w:br/>
      </w:r>
      <w:r>
        <w:rPr>
          <w:rFonts w:ascii="宋体" w:eastAsia="宋体" w:hAnsi="宋体" w:cs="宋体"/>
        </w:rPr>
        <w:t>这个应该没有算也算进去。</w:t>
      </w:r>
    </w:p>
    <w:p>
      <w:pPr>
        <w:spacing w:before="240" w:after="240"/>
        <w:rPr>
          <w:rFonts w:ascii="宋体" w:eastAsia="宋体" w:hAnsi="宋体" w:cs="宋体"/>
          <w:sz w:val="24"/>
          <w:szCs w:val="24"/>
        </w:rPr>
      </w:pPr>
      <w:r>
        <w:rPr>
          <w:rFonts w:ascii="宋体" w:eastAsia="宋体" w:hAnsi="宋体" w:cs="宋体"/>
        </w:rPr>
        <w:t>说话人3 01:52:49</w:t>
      </w:r>
      <w:r>
        <w:rPr>
          <w:rFonts w:ascii="宋体" w:eastAsia="宋体" w:hAnsi="宋体" w:cs="宋体"/>
        </w:rPr>
        <w:br/>
      </w:r>
      <w:r>
        <w:rPr>
          <w:rFonts w:ascii="宋体" w:eastAsia="宋体" w:hAnsi="宋体" w:cs="宋体"/>
        </w:rPr>
        <w:t>了，行内各单位的评级，</w:t>
      </w:r>
    </w:p>
    <w:p>
      <w:pPr>
        <w:spacing w:before="240" w:after="240"/>
        <w:rPr>
          <w:rFonts w:ascii="宋体" w:eastAsia="宋体" w:hAnsi="宋体" w:cs="宋体"/>
          <w:sz w:val="24"/>
          <w:szCs w:val="24"/>
        </w:rPr>
      </w:pPr>
      <w:r>
        <w:rPr>
          <w:rFonts w:ascii="宋体" w:eastAsia="宋体" w:hAnsi="宋体" w:cs="宋体"/>
        </w:rPr>
        <w:t>说话人2 01:52:54</w:t>
      </w:r>
      <w:r>
        <w:rPr>
          <w:rFonts w:ascii="宋体" w:eastAsia="宋体" w:hAnsi="宋体" w:cs="宋体"/>
        </w:rPr>
        <w:br/>
      </w:r>
      <w:r>
        <w:rPr>
          <w:rFonts w:ascii="宋体" w:eastAsia="宋体" w:hAnsi="宋体" w:cs="宋体"/>
        </w:rPr>
        <w:t>可见国内的 B类它怎么会b类将公司的现在目标还是定金融，然后像他们公务员事业单位。</w:t>
      </w:r>
    </w:p>
    <w:p>
      <w:pPr>
        <w:spacing w:before="240" w:after="240"/>
        <w:rPr>
          <w:rFonts w:ascii="宋体" w:eastAsia="宋体" w:hAnsi="宋体" w:cs="宋体"/>
          <w:sz w:val="24"/>
          <w:szCs w:val="24"/>
        </w:rPr>
      </w:pPr>
      <w:r>
        <w:rPr>
          <w:rFonts w:ascii="宋体" w:eastAsia="宋体" w:hAnsi="宋体" w:cs="宋体"/>
        </w:rPr>
        <w:t>说话人3 01:53:05</w:t>
      </w:r>
      <w:r>
        <w:rPr>
          <w:rFonts w:ascii="宋体" w:eastAsia="宋体" w:hAnsi="宋体" w:cs="宋体"/>
        </w:rPr>
        <w:br/>
      </w:r>
      <w:r>
        <w:rPr>
          <w:rFonts w:ascii="宋体" w:eastAsia="宋体" w:hAnsi="宋体" w:cs="宋体"/>
        </w:rPr>
        <w:t>是，但。</w:t>
      </w:r>
    </w:p>
    <w:p>
      <w:pPr>
        <w:spacing w:before="240" w:after="240"/>
        <w:rPr>
          <w:rFonts w:ascii="宋体" w:eastAsia="宋体" w:hAnsi="宋体" w:cs="宋体"/>
          <w:sz w:val="24"/>
          <w:szCs w:val="24"/>
        </w:rPr>
      </w:pPr>
      <w:r>
        <w:rPr>
          <w:rFonts w:ascii="宋体" w:eastAsia="宋体" w:hAnsi="宋体" w:cs="宋体"/>
        </w:rPr>
        <w:t>说话人1 01:53:06</w:t>
      </w:r>
      <w:r>
        <w:rPr>
          <w:rFonts w:ascii="宋体" w:eastAsia="宋体" w:hAnsi="宋体" w:cs="宋体"/>
        </w:rPr>
        <w:br/>
      </w:r>
      <w:r>
        <w:rPr>
          <w:rFonts w:ascii="宋体" w:eastAsia="宋体" w:hAnsi="宋体" w:cs="宋体"/>
        </w:rPr>
        <w:t>他就是个国企的上市公司，也是壁垒。</w:t>
      </w:r>
    </w:p>
    <w:p>
      <w:pPr>
        <w:spacing w:before="240" w:after="240"/>
        <w:rPr>
          <w:rFonts w:ascii="宋体" w:eastAsia="宋体" w:hAnsi="宋体" w:cs="宋体"/>
          <w:sz w:val="24"/>
          <w:szCs w:val="24"/>
        </w:rPr>
      </w:pPr>
      <w:r>
        <w:rPr>
          <w:rFonts w:ascii="宋体" w:eastAsia="宋体" w:hAnsi="宋体" w:cs="宋体"/>
        </w:rPr>
        <w:t>说话人3 01:53:10</w:t>
      </w:r>
      <w:r>
        <w:rPr>
          <w:rFonts w:ascii="宋体" w:eastAsia="宋体" w:hAnsi="宋体" w:cs="宋体"/>
        </w:rPr>
        <w:br/>
      </w:r>
      <w:r>
        <w:rPr>
          <w:rFonts w:ascii="宋体" w:eastAsia="宋体" w:hAnsi="宋体" w:cs="宋体"/>
        </w:rPr>
        <w:t>好奇怪是吧？昨天你。</w:t>
      </w:r>
    </w:p>
    <w:p>
      <w:pPr>
        <w:spacing w:before="240" w:after="240"/>
        <w:rPr>
          <w:rFonts w:ascii="宋体" w:eastAsia="宋体" w:hAnsi="宋体" w:cs="宋体"/>
          <w:sz w:val="24"/>
          <w:szCs w:val="24"/>
        </w:rPr>
      </w:pPr>
      <w:r>
        <w:rPr>
          <w:rFonts w:ascii="宋体" w:eastAsia="宋体" w:hAnsi="宋体" w:cs="宋体"/>
        </w:rPr>
        <w:t>说话人2 01:53:13</w:t>
      </w:r>
      <w:r>
        <w:rPr>
          <w:rFonts w:ascii="宋体" w:eastAsia="宋体" w:hAnsi="宋体" w:cs="宋体"/>
        </w:rPr>
        <w:br/>
      </w:r>
      <w:r>
        <w:rPr>
          <w:rFonts w:ascii="宋体" w:eastAsia="宋体" w:hAnsi="宋体" w:cs="宋体"/>
        </w:rPr>
        <w:t>是全国资源，然后他 a类就算了。我的意思是实际上就算按照a类的市值也好，他认为你是最优质行业，他就是要3万亿，我觉得这个行业是27,000。</w:t>
      </w:r>
    </w:p>
    <w:p>
      <w:pPr>
        <w:spacing w:before="240" w:after="240"/>
        <w:rPr>
          <w:rFonts w:ascii="宋体" w:eastAsia="宋体" w:hAnsi="宋体" w:cs="宋体"/>
          <w:sz w:val="24"/>
          <w:szCs w:val="24"/>
        </w:rPr>
      </w:pPr>
      <w:r>
        <w:rPr>
          <w:rFonts w:ascii="宋体" w:eastAsia="宋体" w:hAnsi="宋体" w:cs="宋体"/>
        </w:rPr>
        <w:t>说话人1 01:53:25</w:t>
      </w:r>
      <w:r>
        <w:rPr>
          <w:rFonts w:ascii="宋体" w:eastAsia="宋体" w:hAnsi="宋体" w:cs="宋体"/>
        </w:rPr>
        <w:br/>
      </w:r>
      <w:r>
        <w:rPr>
          <w:rFonts w:ascii="宋体" w:eastAsia="宋体" w:hAnsi="宋体" w:cs="宋体"/>
        </w:rPr>
        <w:t>已经考虑了，谁知。</w:t>
      </w:r>
    </w:p>
    <w:p>
      <w:pPr>
        <w:spacing w:before="240" w:after="240"/>
        <w:rPr>
          <w:rFonts w:ascii="宋体" w:eastAsia="宋体" w:hAnsi="宋体" w:cs="宋体"/>
          <w:sz w:val="24"/>
          <w:szCs w:val="24"/>
        </w:rPr>
      </w:pPr>
      <w:r>
        <w:rPr>
          <w:rFonts w:ascii="宋体" w:eastAsia="宋体" w:hAnsi="宋体" w:cs="宋体"/>
        </w:rPr>
        <w:t>说话人2 01:53:29</w:t>
      </w:r>
      <w:r>
        <w:rPr>
          <w:rFonts w:ascii="宋体" w:eastAsia="宋体" w:hAnsi="宋体" w:cs="宋体"/>
        </w:rPr>
        <w:br/>
      </w:r>
      <w:r>
        <w:rPr>
          <w:rFonts w:ascii="宋体" w:eastAsia="宋体" w:hAnsi="宋体" w:cs="宋体"/>
        </w:rPr>
        <w:t>不是他以前和到时候对方最后怎么样，他是什么？反正给我价格就是说，然后我突然一下198年，到时候你拿一个申请款给我看看，</w:t>
      </w:r>
    </w:p>
    <w:p>
      <w:pPr>
        <w:spacing w:before="240" w:after="240"/>
        <w:rPr>
          <w:rFonts w:ascii="宋体" w:eastAsia="宋体" w:hAnsi="宋体" w:cs="宋体"/>
          <w:sz w:val="24"/>
          <w:szCs w:val="24"/>
        </w:rPr>
      </w:pPr>
      <w:r>
        <w:rPr>
          <w:rFonts w:ascii="宋体" w:eastAsia="宋体" w:hAnsi="宋体" w:cs="宋体"/>
        </w:rPr>
        <w:t>说话人3 01:53:51</w:t>
      </w:r>
      <w:r>
        <w:rPr>
          <w:rFonts w:ascii="宋体" w:eastAsia="宋体" w:hAnsi="宋体" w:cs="宋体"/>
        </w:rPr>
        <w:br/>
      </w:r>
      <w:r>
        <w:rPr>
          <w:rFonts w:ascii="宋体" w:eastAsia="宋体" w:hAnsi="宋体" w:cs="宋体"/>
        </w:rPr>
        <w:t>这个市场也会有很多资产，那天总沈天成是今天吧？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行行，多多资产部部门总是理财那个人，打电话我们聊的时候就说挺想那个的，我们不是中央分析做完之后，他们出钱把它买成所有的不动产ps或者是类似的片子挺好的。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是先盘活再买票，</w:t>
      </w:r>
    </w:p>
    <w:p>
      <w:pPr>
        <w:spacing w:before="240" w:after="240"/>
        <w:rPr>
          <w:rFonts w:ascii="宋体" w:eastAsia="宋体" w:hAnsi="宋体" w:cs="宋体"/>
          <w:sz w:val="24"/>
          <w:szCs w:val="24"/>
        </w:rPr>
      </w:pPr>
      <w:r>
        <w:rPr>
          <w:rFonts w:ascii="宋体" w:eastAsia="宋体" w:hAnsi="宋体" w:cs="宋体"/>
        </w:rPr>
        <w:t>说话人1 01:54:18</w:t>
      </w:r>
      <w:r>
        <w:rPr>
          <w:rFonts w:ascii="宋体" w:eastAsia="宋体" w:hAnsi="宋体" w:cs="宋体"/>
        </w:rPr>
        <w:br/>
      </w:r>
      <w:r>
        <w:rPr>
          <w:rFonts w:ascii="宋体" w:eastAsia="宋体" w:hAnsi="宋体" w:cs="宋体"/>
        </w:rPr>
        <w:t>还是文豪那边废标的类型还是什么，</w:t>
      </w:r>
    </w:p>
    <w:p>
      <w:pPr>
        <w:spacing w:before="240" w:after="240"/>
        <w:rPr>
          <w:rFonts w:ascii="宋体" w:eastAsia="宋体" w:hAnsi="宋体" w:cs="宋体"/>
          <w:sz w:val="24"/>
          <w:szCs w:val="24"/>
        </w:rPr>
      </w:pPr>
      <w:r>
        <w:rPr>
          <w:rFonts w:ascii="宋体" w:eastAsia="宋体" w:hAnsi="宋体" w:cs="宋体"/>
        </w:rPr>
        <w:t>说话人3 01:54:21</w:t>
      </w:r>
      <w:r>
        <w:rPr>
          <w:rFonts w:ascii="宋体" w:eastAsia="宋体" w:hAnsi="宋体" w:cs="宋体"/>
        </w:rPr>
        <w:br/>
      </w:r>
      <w:r>
        <w:rPr>
          <w:rFonts w:ascii="宋体" w:eastAsia="宋体" w:hAnsi="宋体" w:cs="宋体"/>
        </w:rPr>
        <w:t>他可能没有升标标准化，</w:t>
      </w:r>
    </w:p>
    <w:p>
      <w:pPr>
        <w:spacing w:before="240" w:after="240"/>
        <w:rPr>
          <w:rFonts w:ascii="宋体" w:eastAsia="宋体" w:hAnsi="宋体" w:cs="宋体"/>
          <w:sz w:val="24"/>
          <w:szCs w:val="24"/>
        </w:rPr>
      </w:pPr>
      <w:r>
        <w:rPr>
          <w:rFonts w:ascii="宋体" w:eastAsia="宋体" w:hAnsi="宋体" w:cs="宋体"/>
        </w:rPr>
        <w:t>说话人2 01:54:27</w:t>
      </w:r>
      <w:r>
        <w:rPr>
          <w:rFonts w:ascii="宋体" w:eastAsia="宋体" w:hAnsi="宋体" w:cs="宋体"/>
        </w:rPr>
        <w:br/>
      </w:r>
      <w:r>
        <w:rPr>
          <w:rFonts w:ascii="宋体" w:eastAsia="宋体" w:hAnsi="宋体" w:cs="宋体"/>
        </w:rPr>
        <w:t>反正这个是后续的一些服务流程，咱们这都是在。</w:t>
      </w:r>
    </w:p>
    <w:p>
      <w:pPr>
        <w:spacing w:before="240" w:after="240"/>
        <w:rPr>
          <w:rFonts w:ascii="宋体" w:eastAsia="宋体" w:hAnsi="宋体" w:cs="宋体"/>
          <w:sz w:val="24"/>
          <w:szCs w:val="24"/>
        </w:rPr>
      </w:pPr>
      <w:r>
        <w:rPr>
          <w:rFonts w:ascii="宋体" w:eastAsia="宋体" w:hAnsi="宋体" w:cs="宋体"/>
        </w:rPr>
        <w:t>说话人3 01:54:31</w:t>
      </w:r>
      <w:r>
        <w:rPr>
          <w:rFonts w:ascii="宋体" w:eastAsia="宋体" w:hAnsi="宋体" w:cs="宋体"/>
        </w:rPr>
        <w:br/>
      </w:r>
      <w:r>
        <w:rPr>
          <w:rFonts w:ascii="宋体" w:eastAsia="宋体" w:hAnsi="宋体" w:cs="宋体"/>
        </w:rPr>
        <w:t>资产服务阶段可能要定一下。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它其实挺重要的，因为大家都是没办法，也有的人去处理这些乱七八糟的事，对。包括你后面的什么工程质量图片，什么审核资质，这些东西是不是都得这样，这块怎么办？对，他们不想连边都没有打算，对，我也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我跟你们一样，现在光裁员材料也没什么用。我看现在整装都不大，可能都没活干了，就把人才反正活目标不变，目标还是人家目标自己想办法去消除，</w:t>
      </w:r>
    </w:p>
    <w:p>
      <w:pPr>
        <w:spacing w:before="240" w:after="240"/>
        <w:rPr>
          <w:rFonts w:ascii="宋体" w:eastAsia="宋体" w:hAnsi="宋体" w:cs="宋体"/>
          <w:sz w:val="24"/>
          <w:szCs w:val="24"/>
        </w:rPr>
      </w:pPr>
      <w:r>
        <w:rPr>
          <w:rFonts w:ascii="宋体" w:eastAsia="宋体" w:hAnsi="宋体" w:cs="宋体"/>
        </w:rPr>
        <w:t>说话人2 01:55:13</w:t>
      </w:r>
      <w:r>
        <w:rPr>
          <w:rFonts w:ascii="宋体" w:eastAsia="宋体" w:hAnsi="宋体" w:cs="宋体"/>
        </w:rPr>
        <w:br/>
      </w:r>
      <w:r>
        <w:rPr>
          <w:rFonts w:ascii="宋体" w:eastAsia="宋体" w:hAnsi="宋体" w:cs="宋体"/>
        </w:rPr>
        <w:t>你才能够了，不就好看，是你还是这样，所以。</w:t>
      </w:r>
    </w:p>
    <w:p>
      <w:pPr>
        <w:spacing w:before="240" w:after="240"/>
        <w:rPr>
          <w:rFonts w:ascii="宋体" w:eastAsia="宋体" w:hAnsi="宋体" w:cs="宋体"/>
          <w:sz w:val="24"/>
          <w:szCs w:val="24"/>
        </w:rPr>
      </w:pPr>
      <w:r>
        <w:rPr>
          <w:rFonts w:ascii="宋体" w:eastAsia="宋体" w:hAnsi="宋体" w:cs="宋体"/>
        </w:rPr>
        <w:t>说话人3 01:55:17</w:t>
      </w:r>
      <w:r>
        <w:rPr>
          <w:rFonts w:ascii="宋体" w:eastAsia="宋体" w:hAnsi="宋体" w:cs="宋体"/>
        </w:rPr>
        <w:br/>
      </w:r>
      <w:r>
        <w:rPr>
          <w:rFonts w:ascii="宋体" w:eastAsia="宋体" w:hAnsi="宋体" w:cs="宋体"/>
        </w:rPr>
        <w:t>每个人都很累，你一个人开仨会，</w:t>
      </w:r>
    </w:p>
    <w:p>
      <w:pPr>
        <w:spacing w:before="240" w:after="240"/>
        <w:rPr>
          <w:rFonts w:ascii="宋体" w:eastAsia="宋体" w:hAnsi="宋体" w:cs="宋体"/>
          <w:sz w:val="24"/>
          <w:szCs w:val="24"/>
        </w:rPr>
      </w:pPr>
      <w:r>
        <w:rPr>
          <w:rFonts w:ascii="宋体" w:eastAsia="宋体" w:hAnsi="宋体" w:cs="宋体"/>
        </w:rPr>
        <w:t>说话人2 01:55:20</w:t>
      </w:r>
      <w:r>
        <w:rPr>
          <w:rFonts w:ascii="宋体" w:eastAsia="宋体" w:hAnsi="宋体" w:cs="宋体"/>
        </w:rPr>
        <w:br/>
      </w:r>
      <w:r>
        <w:rPr>
          <w:rFonts w:ascii="宋体" w:eastAsia="宋体" w:hAnsi="宋体" w:cs="宋体"/>
        </w:rPr>
        <w:t>你就这个样子，</w:t>
      </w:r>
    </w:p>
    <w:p>
      <w:pPr>
        <w:spacing w:before="240" w:after="240"/>
        <w:rPr>
          <w:rFonts w:ascii="宋体" w:eastAsia="宋体" w:hAnsi="宋体" w:cs="宋体"/>
          <w:sz w:val="24"/>
          <w:szCs w:val="24"/>
        </w:rPr>
      </w:pPr>
      <w:r>
        <w:rPr>
          <w:rFonts w:ascii="宋体" w:eastAsia="宋体" w:hAnsi="宋体" w:cs="宋体"/>
        </w:rPr>
        <w:t>说话人3 01:55:21</w:t>
      </w:r>
      <w:r>
        <w:rPr>
          <w:rFonts w:ascii="宋体" w:eastAsia="宋体" w:hAnsi="宋体" w:cs="宋体"/>
        </w:rPr>
        <w:br/>
      </w:r>
      <w:r>
        <w:rPr>
          <w:rFonts w:ascii="宋体" w:eastAsia="宋体" w:hAnsi="宋体" w:cs="宋体"/>
        </w:rPr>
        <w:t>这不是我们真是怎么样，以前我们开会是这样的，总监底下一小时一个人或者30万一个人，传统的底下的一个数数一天巨累，现在就只能把它交上来，把稿子交上来，然后用 A证用陈总的一个能力训练好，你们训练是哪家自己往里面。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不是我不知道底层是谁，用哪个模型不重要，核心不重要，核心是一套方法，</w:t>
      </w:r>
    </w:p>
    <w:p>
      <w:pPr>
        <w:spacing w:before="240" w:after="240"/>
        <w:rPr>
          <w:rFonts w:ascii="宋体" w:eastAsia="宋体" w:hAnsi="宋体" w:cs="宋体"/>
          <w:sz w:val="24"/>
          <w:szCs w:val="24"/>
        </w:rPr>
      </w:pPr>
      <w:r>
        <w:rPr>
          <w:rFonts w:ascii="宋体" w:eastAsia="宋体" w:hAnsi="宋体" w:cs="宋体"/>
        </w:rPr>
        <w:t>说话人2 01:55:50</w:t>
      </w:r>
      <w:r>
        <w:rPr>
          <w:rFonts w:ascii="宋体" w:eastAsia="宋体" w:hAnsi="宋体" w:cs="宋体"/>
        </w:rPr>
        <w:br/>
      </w:r>
      <w:r>
        <w:rPr>
          <w:rFonts w:ascii="宋体" w:eastAsia="宋体" w:hAnsi="宋体" w:cs="宋体"/>
        </w:rPr>
        <w:t>对你训练肯定是一套方法论，你下面肯定要有一个底层支持，</w:t>
      </w:r>
    </w:p>
    <w:p>
      <w:pPr>
        <w:spacing w:before="240" w:after="240"/>
        <w:rPr>
          <w:rFonts w:ascii="宋体" w:eastAsia="宋体" w:hAnsi="宋体" w:cs="宋体"/>
          <w:sz w:val="24"/>
          <w:szCs w:val="24"/>
        </w:rPr>
      </w:pPr>
      <w:r>
        <w:rPr>
          <w:rFonts w:ascii="宋体" w:eastAsia="宋体" w:hAnsi="宋体" w:cs="宋体"/>
        </w:rPr>
        <w:t>说话人3 01:55:55</w:t>
      </w:r>
      <w:r>
        <w:rPr>
          <w:rFonts w:ascii="宋体" w:eastAsia="宋体" w:hAnsi="宋体" w:cs="宋体"/>
        </w:rPr>
        <w:br/>
      </w:r>
      <w:r>
        <w:rPr>
          <w:rFonts w:ascii="宋体" w:eastAsia="宋体" w:hAnsi="宋体" w:cs="宋体"/>
        </w:rPr>
        <w:t>我们实际上是多个模型通用的，写代码做训练的跟那个行业的这玩意不复杂，因为他现在大型那么强，不是差在模型上是差的，你怎么把他。</w:t>
      </w:r>
    </w:p>
    <w:p>
      <w:pPr>
        <w:spacing w:before="240" w:after="240"/>
        <w:rPr>
          <w:rFonts w:ascii="宋体" w:eastAsia="宋体" w:hAnsi="宋体" w:cs="宋体"/>
          <w:sz w:val="24"/>
          <w:szCs w:val="24"/>
        </w:rPr>
      </w:pPr>
      <w:r>
        <w:rPr>
          <w:rFonts w:ascii="宋体" w:eastAsia="宋体" w:hAnsi="宋体" w:cs="宋体"/>
        </w:rPr>
        <w:t>说话人2 01:56:12</w:t>
      </w:r>
      <w:r>
        <w:rPr>
          <w:rFonts w:ascii="宋体" w:eastAsia="宋体" w:hAnsi="宋体" w:cs="宋体"/>
        </w:rPr>
        <w:br/>
      </w:r>
      <w:r>
        <w:rPr>
          <w:rFonts w:ascii="宋体" w:eastAsia="宋体" w:hAnsi="宋体" w:cs="宋体"/>
        </w:rPr>
        <w:t>约束对是。</w:t>
      </w:r>
    </w:p>
    <w:p>
      <w:pPr>
        <w:spacing w:before="240" w:after="240"/>
        <w:rPr>
          <w:rFonts w:ascii="宋体" w:eastAsia="宋体" w:hAnsi="宋体" w:cs="宋体"/>
          <w:sz w:val="24"/>
          <w:szCs w:val="24"/>
        </w:rPr>
      </w:pPr>
      <w:r>
        <w:rPr>
          <w:rFonts w:ascii="宋体" w:eastAsia="宋体" w:hAnsi="宋体" w:cs="宋体"/>
        </w:rPr>
        <w:t>说话人3 01:56:12</w:t>
      </w:r>
      <w:r>
        <w:rPr>
          <w:rFonts w:ascii="宋体" w:eastAsia="宋体" w:hAnsi="宋体" w:cs="宋体"/>
        </w:rPr>
        <w:br/>
      </w:r>
      <w:r>
        <w:rPr>
          <w:rFonts w:ascii="宋体" w:eastAsia="宋体" w:hAnsi="宋体" w:cs="宋体"/>
        </w:rPr>
        <w:t>其实也有三处预处理这样。</w:t>
      </w:r>
    </w:p>
    <w:p>
      <w:pPr>
        <w:spacing w:before="240" w:after="240"/>
        <w:rPr>
          <w:rFonts w:ascii="宋体" w:eastAsia="宋体" w:hAnsi="宋体" w:cs="宋体"/>
          <w:sz w:val="24"/>
          <w:szCs w:val="24"/>
        </w:rPr>
      </w:pPr>
      <w:r>
        <w:rPr>
          <w:rFonts w:ascii="宋体" w:eastAsia="宋体" w:hAnsi="宋体" w:cs="宋体"/>
        </w:rPr>
        <w:t>说话人1 01:56:16</w:t>
      </w:r>
      <w:r>
        <w:rPr>
          <w:rFonts w:ascii="宋体" w:eastAsia="宋体" w:hAnsi="宋体" w:cs="宋体"/>
        </w:rPr>
        <w:br/>
      </w:r>
      <w:r>
        <w:rPr>
          <w:rFonts w:ascii="宋体" w:eastAsia="宋体" w:hAnsi="宋体" w:cs="宋体"/>
        </w:rPr>
        <w:t>是听听他怎么跟他说，如果说我自己写代码。</w:t>
      </w:r>
    </w:p>
    <w:p>
      <w:pPr>
        <w:spacing w:before="240" w:after="240"/>
        <w:rPr>
          <w:rFonts w:ascii="宋体" w:eastAsia="宋体" w:hAnsi="宋体" w:cs="宋体"/>
          <w:sz w:val="24"/>
          <w:szCs w:val="24"/>
        </w:rPr>
      </w:pPr>
      <w:r>
        <w:rPr>
          <w:rFonts w:ascii="宋体" w:eastAsia="宋体" w:hAnsi="宋体" w:cs="宋体"/>
        </w:rPr>
        <w:t>说话人3 01:56:21</w:t>
      </w:r>
      <w:r>
        <w:rPr>
          <w:rFonts w:ascii="宋体" w:eastAsia="宋体" w:hAnsi="宋体" w:cs="宋体"/>
        </w:rPr>
        <w:br/>
      </w:r>
      <w:r>
        <w:rPr>
          <w:rFonts w:ascii="宋体" w:eastAsia="宋体" w:hAnsi="宋体" w:cs="宋体"/>
        </w:rPr>
        <w:t>都能写到三遍，</w:t>
      </w:r>
    </w:p>
    <w:p>
      <w:pPr>
        <w:spacing w:before="240" w:after="240"/>
        <w:rPr>
          <w:rFonts w:ascii="宋体" w:eastAsia="宋体" w:hAnsi="宋体" w:cs="宋体"/>
          <w:sz w:val="24"/>
          <w:szCs w:val="24"/>
        </w:rPr>
      </w:pPr>
      <w:r>
        <w:rPr>
          <w:rFonts w:ascii="宋体" w:eastAsia="宋体" w:hAnsi="宋体" w:cs="宋体"/>
        </w:rPr>
        <w:t>说话人1 01:56:26</w:t>
      </w:r>
      <w:r>
        <w:rPr>
          <w:rFonts w:ascii="宋体" w:eastAsia="宋体" w:hAnsi="宋体" w:cs="宋体"/>
        </w:rPr>
        <w:br/>
      </w:r>
      <w:r>
        <w:rPr>
          <w:rFonts w:ascii="宋体" w:eastAsia="宋体" w:hAnsi="宋体" w:cs="宋体"/>
        </w:rPr>
        <w:t>哈哈是技术出身的，我是会计又会计，还会写代码，还会做管理。</w:t>
      </w:r>
    </w:p>
    <w:p>
      <w:pPr>
        <w:spacing w:before="240" w:after="240"/>
        <w:rPr>
          <w:rFonts w:ascii="宋体" w:eastAsia="宋体" w:hAnsi="宋体" w:cs="宋体"/>
          <w:sz w:val="24"/>
          <w:szCs w:val="24"/>
        </w:rPr>
      </w:pPr>
      <w:r>
        <w:rPr>
          <w:rFonts w:ascii="宋体" w:eastAsia="宋体" w:hAnsi="宋体" w:cs="宋体"/>
        </w:rPr>
        <w:t>说话人3 01:56:36</w:t>
      </w:r>
      <w:r>
        <w:rPr>
          <w:rFonts w:ascii="宋体" w:eastAsia="宋体" w:hAnsi="宋体" w:cs="宋体"/>
        </w:rPr>
        <w:br/>
      </w:r>
      <w:r>
        <w:rPr>
          <w:rFonts w:ascii="宋体" w:eastAsia="宋体" w:hAnsi="宋体" w:cs="宋体"/>
        </w:rPr>
        <w:t>不是你这不了解民企，现在民企一一有一说一现在民企的，但凡是要赶这波的，1号都是这么干的，因为他得知道逻辑逻辑，以前传统管理理论是说我管10个人，对吧？我管10个人，我下面管10个人，我下午还要再管10个人，基本就这个逻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是传统的管理模式，金字塔对培军说管10个人，所以他合伙人11个，他10个人在管11个人，所以小米那会一直什么1万一直就1万人，最早也是120，后来为啥你现在为什么核心是老板要测试，他通过他的管理边界到底从10个人掌握了多少，这么个问题本身就是这么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我觉得以我们的例子，我们最近在研究说给员工给我们做派单，民企现在不是现在是靠管理手段，数值乱七八糟的，你肯定是想跟他们跟滴滴一样一样直接派单，你中间一层全没了，就那一串人全没了。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董事长第一次上海给你开单就完了，对，</w:t>
      </w:r>
    </w:p>
    <w:p>
      <w:pPr>
        <w:spacing w:before="240" w:after="240"/>
        <w:rPr>
          <w:rFonts w:ascii="宋体" w:eastAsia="宋体" w:hAnsi="宋体" w:cs="宋体"/>
          <w:sz w:val="24"/>
          <w:szCs w:val="24"/>
        </w:rPr>
      </w:pPr>
      <w:r>
        <w:rPr>
          <w:rFonts w:ascii="宋体" w:eastAsia="宋体" w:hAnsi="宋体" w:cs="宋体"/>
        </w:rPr>
        <w:t>说话人2 01:57:47</w:t>
      </w:r>
      <w:r>
        <w:rPr>
          <w:rFonts w:ascii="宋体" w:eastAsia="宋体" w:hAnsi="宋体" w:cs="宋体"/>
        </w:rPr>
        <w:br/>
      </w:r>
      <w:r>
        <w:rPr>
          <w:rFonts w:ascii="宋体" w:eastAsia="宋体" w:hAnsi="宋体" w:cs="宋体"/>
        </w:rPr>
        <w:t>昨天你干什么不需要了，</w:t>
      </w:r>
    </w:p>
    <w:p>
      <w:pPr>
        <w:spacing w:before="240" w:after="240"/>
        <w:rPr>
          <w:rFonts w:ascii="宋体" w:eastAsia="宋体" w:hAnsi="宋体" w:cs="宋体"/>
          <w:sz w:val="24"/>
          <w:szCs w:val="24"/>
        </w:rPr>
      </w:pPr>
      <w:r>
        <w:rPr>
          <w:rFonts w:ascii="宋体" w:eastAsia="宋体" w:hAnsi="宋体" w:cs="宋体"/>
        </w:rPr>
        <w:t>说话人1 01:57:50</w:t>
      </w:r>
      <w:r>
        <w:rPr>
          <w:rFonts w:ascii="宋体" w:eastAsia="宋体" w:hAnsi="宋体" w:cs="宋体"/>
        </w:rPr>
        <w:br/>
      </w:r>
      <w:r>
        <w:rPr>
          <w:rFonts w:ascii="宋体" w:eastAsia="宋体" w:hAnsi="宋体" w:cs="宋体"/>
        </w:rPr>
        <w:t>反复真的，</w:t>
      </w:r>
    </w:p>
    <w:p>
      <w:pPr>
        <w:spacing w:before="240" w:after="240"/>
        <w:rPr>
          <w:rFonts w:ascii="宋体" w:eastAsia="宋体" w:hAnsi="宋体" w:cs="宋体"/>
          <w:sz w:val="24"/>
          <w:szCs w:val="24"/>
        </w:rPr>
      </w:pPr>
      <w:r>
        <w:rPr>
          <w:rFonts w:ascii="宋体" w:eastAsia="宋体" w:hAnsi="宋体" w:cs="宋体"/>
        </w:rPr>
        <w:t>说话人3 01:57:52</w:t>
      </w:r>
      <w:r>
        <w:rPr>
          <w:rFonts w:ascii="宋体" w:eastAsia="宋体" w:hAnsi="宋体" w:cs="宋体"/>
        </w:rPr>
        <w:br/>
      </w:r>
      <w:r>
        <w:rPr>
          <w:rFonts w:ascii="宋体" w:eastAsia="宋体" w:hAnsi="宋体" w:cs="宋体"/>
        </w:rPr>
        <w:t>所以很现实一点一点一点的，反正每个要赶上一波车，我见到有一个说一个都是这样，都是自己在看到底我的我的备件在哪里，你等他的备件定了之后，你再找你的新证件在哪里。</w:t>
      </w:r>
    </w:p>
    <w:p>
      <w:pPr>
        <w:spacing w:before="240" w:after="240"/>
        <w:rPr>
          <w:rFonts w:ascii="宋体" w:eastAsia="宋体" w:hAnsi="宋体" w:cs="宋体"/>
          <w:sz w:val="24"/>
          <w:szCs w:val="24"/>
        </w:rPr>
      </w:pPr>
      <w:r>
        <w:rPr>
          <w:rFonts w:ascii="宋体" w:eastAsia="宋体" w:hAnsi="宋体" w:cs="宋体"/>
        </w:rPr>
        <w:t>说话人2 01:58:08</w:t>
      </w:r>
      <w:r>
        <w:rPr>
          <w:rFonts w:ascii="宋体" w:eastAsia="宋体" w:hAnsi="宋体" w:cs="宋体"/>
        </w:rPr>
        <w:br/>
      </w:r>
      <w:r>
        <w:rPr>
          <w:rFonts w:ascii="宋体" w:eastAsia="宋体" w:hAnsi="宋体" w:cs="宋体"/>
        </w:rPr>
        <w:t>好像前面看过一篇文章说会传染到新公司，这都是你说这个没有模型也没有风控人，因为首先它的风控比我们更强，它的时效性它的覆盖面比我们更广，我们有人人类看不到的地方，他们也他更快，他可能是有什么东西发现风险，我们要到第二天早晨下了班，跑到数据上发现一些还要实时的等，</w:t>
      </w:r>
    </w:p>
    <w:p>
      <w:pPr>
        <w:spacing w:before="240" w:after="240"/>
        <w:rPr>
          <w:rFonts w:ascii="宋体" w:eastAsia="宋体" w:hAnsi="宋体" w:cs="宋体"/>
          <w:sz w:val="24"/>
          <w:szCs w:val="24"/>
        </w:rPr>
      </w:pPr>
      <w:r>
        <w:rPr>
          <w:rFonts w:ascii="宋体" w:eastAsia="宋体" w:hAnsi="宋体" w:cs="宋体"/>
        </w:rPr>
        <w:t>说话人3 01:58:44</w:t>
      </w:r>
      <w:r>
        <w:rPr>
          <w:rFonts w:ascii="宋体" w:eastAsia="宋体" w:hAnsi="宋体" w:cs="宋体"/>
        </w:rPr>
        <w:br/>
      </w:r>
      <w:r>
        <w:rPr>
          <w:rFonts w:ascii="宋体" w:eastAsia="宋体" w:hAnsi="宋体" w:cs="宋体"/>
        </w:rPr>
        <w:t>基本上也是为数据超标。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一一条乐这个人，但是。</w:t>
      </w:r>
    </w:p>
    <w:p>
      <w:pPr>
        <w:spacing w:before="240" w:after="240"/>
        <w:rPr>
          <w:rFonts w:ascii="宋体" w:eastAsia="宋体" w:hAnsi="宋体" w:cs="宋体"/>
          <w:sz w:val="24"/>
          <w:szCs w:val="24"/>
        </w:rPr>
      </w:pPr>
      <w:r>
        <w:rPr>
          <w:rFonts w:ascii="宋体" w:eastAsia="宋体" w:hAnsi="宋体" w:cs="宋体"/>
        </w:rPr>
        <w:t>说话人2 01:58:49</w:t>
      </w:r>
      <w:r>
        <w:rPr>
          <w:rFonts w:ascii="宋体" w:eastAsia="宋体" w:hAnsi="宋体" w:cs="宋体"/>
        </w:rPr>
        <w:br/>
      </w:r>
      <w:r>
        <w:rPr>
          <w:rFonts w:ascii="宋体" w:eastAsia="宋体" w:hAnsi="宋体" w:cs="宋体"/>
        </w:rPr>
        <w:t>这个东西会慢慢传染，然后传染到私募，人家私募木头都是这些软件的思路本来就没什么问题。不，他私募的资产投的全是软件行业，然后软件行业裁员效益不好，然后就可能会出现私募的多少人。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有的人好像说现在美国有些私募已经限制应付了，或者应该做了很多的SARS，</w:t>
      </w:r>
    </w:p>
    <w:p>
      <w:pPr>
        <w:spacing w:before="240" w:after="240"/>
        <w:rPr>
          <w:rFonts w:ascii="宋体" w:eastAsia="宋体" w:hAnsi="宋体" w:cs="宋体"/>
          <w:sz w:val="24"/>
          <w:szCs w:val="24"/>
        </w:rPr>
      </w:pPr>
      <w:r>
        <w:rPr>
          <w:rFonts w:ascii="宋体" w:eastAsia="宋体" w:hAnsi="宋体" w:cs="宋体"/>
        </w:rPr>
        <w:t>说话人3 01:59:14</w:t>
      </w:r>
      <w:r>
        <w:rPr>
          <w:rFonts w:ascii="宋体" w:eastAsia="宋体" w:hAnsi="宋体" w:cs="宋体"/>
        </w:rPr>
        <w:br/>
      </w:r>
      <w:r>
        <w:rPr>
          <w:rFonts w:ascii="宋体" w:eastAsia="宋体" w:hAnsi="宋体" w:cs="宋体"/>
        </w:rPr>
        <w:t>因为我们当天只能弄了别的一个很快实习，如果法律也是了，</w:t>
      </w:r>
    </w:p>
    <w:p>
      <w:pPr>
        <w:spacing w:before="240" w:after="240"/>
        <w:rPr>
          <w:rFonts w:ascii="宋体" w:eastAsia="宋体" w:hAnsi="宋体" w:cs="宋体"/>
          <w:sz w:val="24"/>
          <w:szCs w:val="24"/>
        </w:rPr>
      </w:pPr>
      <w:r>
        <w:rPr>
          <w:rFonts w:ascii="宋体" w:eastAsia="宋体" w:hAnsi="宋体" w:cs="宋体"/>
        </w:rPr>
        <w:t>说话人2 01:59:24</w:t>
      </w:r>
      <w:r>
        <w:rPr>
          <w:rFonts w:ascii="宋体" w:eastAsia="宋体" w:hAnsi="宋体" w:cs="宋体"/>
        </w:rPr>
        <w:br/>
      </w:r>
      <w:r>
        <w:rPr>
          <w:rFonts w:ascii="宋体" w:eastAsia="宋体" w:hAnsi="宋体" w:cs="宋体"/>
        </w:rPr>
        <w:t>烧死。</w:t>
      </w:r>
    </w:p>
    <w:p>
      <w:pPr>
        <w:spacing w:before="240" w:after="240"/>
        <w:rPr>
          <w:rFonts w:ascii="宋体" w:eastAsia="宋体" w:hAnsi="宋体" w:cs="宋体"/>
          <w:sz w:val="24"/>
          <w:szCs w:val="24"/>
        </w:rPr>
      </w:pPr>
      <w:r>
        <w:rPr>
          <w:rFonts w:ascii="宋体" w:eastAsia="宋体" w:hAnsi="宋体" w:cs="宋体"/>
        </w:rPr>
        <w:t>说话人3 01:59:27</w:t>
      </w:r>
      <w:r>
        <w:rPr>
          <w:rFonts w:ascii="宋体" w:eastAsia="宋体" w:hAnsi="宋体" w:cs="宋体"/>
        </w:rPr>
        <w:br/>
      </w:r>
      <w:r>
        <w:rPr>
          <w:rFonts w:ascii="宋体" w:eastAsia="宋体" w:hAnsi="宋体" w:cs="宋体"/>
        </w:rPr>
        <w:t>很残酷很现实。你这时候拍的不好的，真的。</w:t>
      </w:r>
    </w:p>
    <w:p>
      <w:pPr>
        <w:spacing w:before="240" w:after="240"/>
        <w:rPr>
          <w:rFonts w:ascii="宋体" w:eastAsia="宋体" w:hAnsi="宋体" w:cs="宋体"/>
          <w:sz w:val="24"/>
          <w:szCs w:val="24"/>
        </w:rPr>
      </w:pPr>
      <w:r>
        <w:rPr>
          <w:rFonts w:ascii="宋体" w:eastAsia="宋体" w:hAnsi="宋体" w:cs="宋体"/>
        </w:rPr>
        <w:t>说话人2 01:59:39</w:t>
      </w:r>
      <w:r>
        <w:rPr>
          <w:rFonts w:ascii="宋体" w:eastAsia="宋体" w:hAnsi="宋体" w:cs="宋体"/>
        </w:rPr>
        <w:br/>
      </w:r>
      <w:r>
        <w:rPr>
          <w:rFonts w:ascii="宋体" w:eastAsia="宋体" w:hAnsi="宋体" w:cs="宋体"/>
        </w:rPr>
        <w:t>是现在。</w:t>
      </w:r>
    </w:p>
    <w:p>
      <w:pPr>
        <w:spacing w:before="240" w:after="240"/>
        <w:rPr>
          <w:rFonts w:ascii="宋体" w:eastAsia="宋体" w:hAnsi="宋体" w:cs="宋体"/>
          <w:sz w:val="24"/>
          <w:szCs w:val="24"/>
        </w:rPr>
      </w:pPr>
      <w:r>
        <w:rPr>
          <w:rFonts w:ascii="宋体" w:eastAsia="宋体" w:hAnsi="宋体" w:cs="宋体"/>
        </w:rPr>
        <w:t>说话人3 01:59:40</w:t>
      </w:r>
      <w:r>
        <w:rPr>
          <w:rFonts w:ascii="宋体" w:eastAsia="宋体" w:hAnsi="宋体" w:cs="宋体"/>
        </w:rPr>
        <w:br/>
      </w:r>
      <w:r>
        <w:rPr>
          <w:rFonts w:ascii="宋体" w:eastAsia="宋体" w:hAnsi="宋体" w:cs="宋体"/>
        </w:rPr>
        <w:t>村庄年轻人打扮对吧？</w:t>
      </w:r>
    </w:p>
    <w:p>
      <w:pPr>
        <w:spacing w:before="240" w:after="240"/>
        <w:rPr>
          <w:rFonts w:ascii="宋体" w:eastAsia="宋体" w:hAnsi="宋体" w:cs="宋体"/>
          <w:sz w:val="24"/>
          <w:szCs w:val="24"/>
        </w:rPr>
      </w:pPr>
      <w:r>
        <w:rPr>
          <w:rFonts w:ascii="宋体" w:eastAsia="宋体" w:hAnsi="宋体" w:cs="宋体"/>
        </w:rPr>
        <w:t>说话人1 01:59:43</w:t>
      </w:r>
      <w:r>
        <w:rPr>
          <w:rFonts w:ascii="宋体" w:eastAsia="宋体" w:hAnsi="宋体" w:cs="宋体"/>
        </w:rPr>
        <w:br/>
      </w:r>
      <w:r>
        <w:rPr>
          <w:rFonts w:ascii="宋体" w:eastAsia="宋体" w:hAnsi="宋体" w:cs="宋体"/>
        </w:rPr>
        <w:t>真是。</w:t>
      </w:r>
    </w:p>
    <w:p>
      <w:pPr>
        <w:spacing w:before="240" w:after="240"/>
        <w:rPr>
          <w:rFonts w:ascii="宋体" w:eastAsia="宋体" w:hAnsi="宋体" w:cs="宋体"/>
          <w:sz w:val="24"/>
          <w:szCs w:val="24"/>
        </w:rPr>
      </w:pPr>
      <w:r>
        <w:rPr>
          <w:rFonts w:ascii="宋体" w:eastAsia="宋体" w:hAnsi="宋体" w:cs="宋体"/>
        </w:rPr>
        <w:t>说话人3 01:59:44</w:t>
      </w:r>
      <w:r>
        <w:rPr>
          <w:rFonts w:ascii="宋体" w:eastAsia="宋体" w:hAnsi="宋体" w:cs="宋体"/>
        </w:rPr>
        <w:br/>
      </w:r>
      <w:r>
        <w:rPr>
          <w:rFonts w:ascii="宋体" w:eastAsia="宋体" w:hAnsi="宋体" w:cs="宋体"/>
        </w:rPr>
        <w:t>我现在跟你差不多了，怎么跟政府不是年轻人咋就业，我们还有一条线，然后教培是吧？我说年轻人知道一点，</w:t>
      </w:r>
    </w:p>
    <w:p>
      <w:pPr>
        <w:spacing w:before="240" w:after="240"/>
        <w:rPr>
          <w:rFonts w:ascii="宋体" w:eastAsia="宋体" w:hAnsi="宋体" w:cs="宋体"/>
          <w:sz w:val="24"/>
          <w:szCs w:val="24"/>
        </w:rPr>
      </w:pPr>
      <w:r>
        <w:rPr>
          <w:rFonts w:ascii="宋体" w:eastAsia="宋体" w:hAnsi="宋体" w:cs="宋体"/>
        </w:rPr>
        <w:t>说话人2 01:59:53</w:t>
      </w:r>
      <w:r>
        <w:rPr>
          <w:rFonts w:ascii="宋体" w:eastAsia="宋体" w:hAnsi="宋体" w:cs="宋体"/>
        </w:rPr>
        <w:br/>
      </w:r>
      <w:r>
        <w:rPr>
          <w:rFonts w:ascii="宋体" w:eastAsia="宋体" w:hAnsi="宋体" w:cs="宋体"/>
        </w:rPr>
        <w:t>你这个没有其实是没法处理的，</w:t>
      </w:r>
    </w:p>
    <w:p>
      <w:pPr>
        <w:spacing w:before="240" w:after="240"/>
        <w:rPr>
          <w:rFonts w:ascii="宋体" w:eastAsia="宋体" w:hAnsi="宋体" w:cs="宋体"/>
          <w:sz w:val="24"/>
          <w:szCs w:val="24"/>
        </w:rPr>
      </w:pPr>
      <w:r>
        <w:rPr>
          <w:rFonts w:ascii="宋体" w:eastAsia="宋体" w:hAnsi="宋体" w:cs="宋体"/>
        </w:rPr>
        <w:t>说话人1 01:59:57</w:t>
      </w:r>
      <w:r>
        <w:rPr>
          <w:rFonts w:ascii="宋体" w:eastAsia="宋体" w:hAnsi="宋体" w:cs="宋体"/>
        </w:rPr>
        <w:br/>
      </w:r>
      <w:r>
        <w:rPr>
          <w:rFonts w:ascii="宋体" w:eastAsia="宋体" w:hAnsi="宋体" w:cs="宋体"/>
        </w:rPr>
        <w:t>越来越难，</w:t>
      </w:r>
    </w:p>
    <w:p>
      <w:pPr>
        <w:spacing w:before="240" w:after="240"/>
        <w:rPr>
          <w:rFonts w:ascii="宋体" w:eastAsia="宋体" w:hAnsi="宋体" w:cs="宋体"/>
          <w:sz w:val="24"/>
          <w:szCs w:val="24"/>
        </w:rPr>
      </w:pPr>
      <w:r>
        <w:rPr>
          <w:rFonts w:ascii="宋体" w:eastAsia="宋体" w:hAnsi="宋体" w:cs="宋体"/>
        </w:rPr>
        <w:t>说话人3 01:59:59</w:t>
      </w:r>
      <w:r>
        <w:rPr>
          <w:rFonts w:ascii="宋体" w:eastAsia="宋体" w:hAnsi="宋体" w:cs="宋体"/>
        </w:rPr>
        <w:br/>
      </w:r>
      <w:r>
        <w:rPr>
          <w:rFonts w:ascii="宋体" w:eastAsia="宋体" w:hAnsi="宋体" w:cs="宋体"/>
        </w:rPr>
        <w:t>明白钱老师不知道我都不知道。</w:t>
      </w:r>
    </w:p>
    <w:p>
      <w:pPr>
        <w:spacing w:before="240" w:after="240"/>
        <w:rPr>
          <w:rFonts w:ascii="宋体" w:eastAsia="宋体" w:hAnsi="宋体" w:cs="宋体"/>
          <w:sz w:val="24"/>
          <w:szCs w:val="24"/>
        </w:rPr>
      </w:pPr>
      <w:r>
        <w:rPr>
          <w:rFonts w:ascii="宋体" w:eastAsia="宋体" w:hAnsi="宋体" w:cs="宋体"/>
        </w:rPr>
        <w:t>说话人2 02:00:03</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说话人3 02:00:05</w:t>
      </w:r>
      <w:r>
        <w:rPr>
          <w:rFonts w:ascii="宋体" w:eastAsia="宋体" w:hAnsi="宋体" w:cs="宋体"/>
        </w:rPr>
        <w:br/>
      </w:r>
      <w:r>
        <w:rPr>
          <w:rFonts w:ascii="宋体" w:eastAsia="宋体" w:hAnsi="宋体" w:cs="宋体"/>
        </w:rPr>
        <w:t>姑娘你通知我那怎么办呢？姑娘还没开始播完了，明白了，男的开车。</w:t>
      </w:r>
    </w:p>
    <w:p>
      <w:pPr>
        <w:spacing w:before="240" w:after="240"/>
        <w:rPr>
          <w:rFonts w:ascii="宋体" w:eastAsia="宋体" w:hAnsi="宋体" w:cs="宋体"/>
          <w:sz w:val="24"/>
          <w:szCs w:val="24"/>
        </w:rPr>
      </w:pPr>
      <w:r>
        <w:rPr>
          <w:rFonts w:ascii="宋体" w:eastAsia="宋体" w:hAnsi="宋体" w:cs="宋体"/>
        </w:rPr>
        <w:t>说话人2 02:00:12</w:t>
      </w:r>
      <w:r>
        <w:rPr>
          <w:rFonts w:ascii="宋体" w:eastAsia="宋体" w:hAnsi="宋体" w:cs="宋体"/>
        </w:rPr>
        <w:br/>
      </w:r>
      <w:r>
        <w:rPr>
          <w:rFonts w:ascii="宋体" w:eastAsia="宋体" w:hAnsi="宋体" w:cs="宋体"/>
        </w:rPr>
        <w:t>反正全南山去工地，</w:t>
      </w:r>
    </w:p>
    <w:p>
      <w:pPr>
        <w:spacing w:before="240" w:after="240"/>
        <w:rPr>
          <w:rFonts w:ascii="宋体" w:eastAsia="宋体" w:hAnsi="宋体" w:cs="宋体"/>
          <w:sz w:val="24"/>
          <w:szCs w:val="24"/>
        </w:rPr>
      </w:pPr>
      <w:r>
        <w:rPr>
          <w:rFonts w:ascii="宋体" w:eastAsia="宋体" w:hAnsi="宋体" w:cs="宋体"/>
        </w:rPr>
        <w:t>说话人3 02:00:16</w:t>
      </w:r>
      <w:r>
        <w:rPr>
          <w:rFonts w:ascii="宋体" w:eastAsia="宋体" w:hAnsi="宋体" w:cs="宋体"/>
        </w:rPr>
        <w:br/>
      </w:r>
      <w:r>
        <w:rPr>
          <w:rFonts w:ascii="宋体" w:eastAsia="宋体" w:hAnsi="宋体" w:cs="宋体"/>
        </w:rPr>
        <w:t>这几年工业是一样的，</w:t>
      </w:r>
    </w:p>
    <w:p>
      <w:pPr>
        <w:spacing w:before="240" w:after="240"/>
        <w:rPr>
          <w:rFonts w:ascii="宋体" w:eastAsia="宋体" w:hAnsi="宋体" w:cs="宋体"/>
          <w:sz w:val="24"/>
          <w:szCs w:val="24"/>
        </w:rPr>
      </w:pPr>
      <w:r>
        <w:rPr>
          <w:rFonts w:ascii="宋体" w:eastAsia="宋体" w:hAnsi="宋体" w:cs="宋体"/>
        </w:rPr>
        <w:t>说话人1 02:00:19</w:t>
      </w:r>
      <w:r>
        <w:rPr>
          <w:rFonts w:ascii="宋体" w:eastAsia="宋体" w:hAnsi="宋体" w:cs="宋体"/>
        </w:rPr>
        <w:br/>
      </w:r>
      <w:r>
        <w:rPr>
          <w:rFonts w:ascii="宋体" w:eastAsia="宋体" w:hAnsi="宋体" w:cs="宋体"/>
        </w:rPr>
        <w:t>现在还在开直播，</w:t>
      </w:r>
    </w:p>
    <w:p>
      <w:pPr>
        <w:spacing w:before="240" w:after="240"/>
        <w:rPr>
          <w:rFonts w:ascii="宋体" w:eastAsia="宋体" w:hAnsi="宋体" w:cs="宋体"/>
          <w:sz w:val="24"/>
          <w:szCs w:val="24"/>
        </w:rPr>
      </w:pPr>
      <w:r>
        <w:rPr>
          <w:rFonts w:ascii="宋体" w:eastAsia="宋体" w:hAnsi="宋体" w:cs="宋体"/>
        </w:rPr>
        <w:t>说话人2 02:00:26</w:t>
      </w:r>
      <w:r>
        <w:rPr>
          <w:rFonts w:ascii="宋体" w:eastAsia="宋体" w:hAnsi="宋体" w:cs="宋体"/>
        </w:rPr>
        <w:br/>
      </w:r>
      <w:r>
        <w:rPr>
          <w:rFonts w:ascii="宋体" w:eastAsia="宋体" w:hAnsi="宋体" w:cs="宋体"/>
        </w:rPr>
        <w:t>少，所以说你谁说的是对的，要说的对的，人只要有技术唯一的价值更高了，必须知道人就去。</w:t>
      </w:r>
    </w:p>
    <w:p>
      <w:pPr>
        <w:spacing w:before="240" w:after="240"/>
        <w:rPr>
          <w:rFonts w:ascii="宋体" w:eastAsia="宋体" w:hAnsi="宋体" w:cs="宋体"/>
          <w:sz w:val="24"/>
          <w:szCs w:val="24"/>
        </w:rPr>
      </w:pPr>
      <w:r>
        <w:rPr>
          <w:rFonts w:ascii="宋体" w:eastAsia="宋体" w:hAnsi="宋体" w:cs="宋体"/>
        </w:rPr>
        <w:t>说话人3 02:00:36</w:t>
      </w:r>
      <w:r>
        <w:rPr>
          <w:rFonts w:ascii="宋体" w:eastAsia="宋体" w:hAnsi="宋体" w:cs="宋体"/>
        </w:rPr>
        <w:br/>
      </w:r>
      <w:r>
        <w:rPr>
          <w:rFonts w:ascii="宋体" w:eastAsia="宋体" w:hAnsi="宋体" w:cs="宋体"/>
        </w:rPr>
        <w:t>情绪价值，看西安保护房，比如说比如一室一厅1300，但是你们就能要贵一点，你们我年轻就是南京比西安还是要贵一点，对。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就是说你看中国现在技术质量也比较好，所以其实也不会闹，能一直稳定下去。就三件事，地方发抖音，住一线城市对饿不死，这也太忙了，不要钱谁提前很周到，全国人民都可以先都挣不了，只要不在北京住没什么烦恼，</w:t>
      </w:r>
    </w:p>
    <w:p>
      <w:pPr>
        <w:spacing w:before="240" w:after="240"/>
        <w:rPr>
          <w:rFonts w:ascii="宋体" w:eastAsia="宋体" w:hAnsi="宋体" w:cs="宋体"/>
          <w:sz w:val="24"/>
          <w:szCs w:val="24"/>
        </w:rPr>
      </w:pPr>
      <w:r>
        <w:rPr>
          <w:rFonts w:ascii="宋体" w:eastAsia="宋体" w:hAnsi="宋体" w:cs="宋体"/>
        </w:rPr>
        <w:t>说话人2 02:01:18</w:t>
      </w:r>
      <w:r>
        <w:rPr>
          <w:rFonts w:ascii="宋体" w:eastAsia="宋体" w:hAnsi="宋体" w:cs="宋体"/>
        </w:rPr>
        <w:br/>
      </w:r>
      <w:r>
        <w:rPr>
          <w:rFonts w:ascii="宋体" w:eastAsia="宋体" w:hAnsi="宋体" w:cs="宋体"/>
        </w:rPr>
        <w:t>他得把全国各地的这种4周主要城市一二线城市的周边探讨一下，说哪个地方房价最低支持这方面。</w:t>
      </w:r>
    </w:p>
    <w:p>
      <w:pPr>
        <w:spacing w:before="240" w:after="240"/>
        <w:rPr>
          <w:rFonts w:ascii="宋体" w:eastAsia="宋体" w:hAnsi="宋体" w:cs="宋体"/>
          <w:sz w:val="24"/>
          <w:szCs w:val="24"/>
        </w:rPr>
      </w:pPr>
      <w:r>
        <w:rPr>
          <w:rFonts w:ascii="宋体" w:eastAsia="宋体" w:hAnsi="宋体" w:cs="宋体"/>
        </w:rPr>
        <w:t>说话人1 02:01:28</w:t>
      </w:r>
      <w:r>
        <w:rPr>
          <w:rFonts w:ascii="宋体" w:eastAsia="宋体" w:hAnsi="宋体" w:cs="宋体"/>
        </w:rPr>
        <w:br/>
      </w:r>
      <w:r>
        <w:rPr>
          <w:rFonts w:ascii="宋体" w:eastAsia="宋体" w:hAnsi="宋体" w:cs="宋体"/>
        </w:rPr>
        <w:t>我操。</w:t>
      </w:r>
    </w:p>
    <w:p>
      <w:pPr>
        <w:spacing w:before="240" w:after="240"/>
        <w:rPr>
          <w:rFonts w:ascii="宋体" w:eastAsia="宋体" w:hAnsi="宋体" w:cs="宋体"/>
          <w:sz w:val="24"/>
          <w:szCs w:val="24"/>
        </w:rPr>
      </w:pPr>
      <w:r>
        <w:rPr>
          <w:rFonts w:ascii="宋体" w:eastAsia="宋体" w:hAnsi="宋体" w:cs="宋体"/>
        </w:rPr>
        <w:t>说话人2 02:01:30</w:t>
      </w:r>
      <w:r>
        <w:rPr>
          <w:rFonts w:ascii="宋体" w:eastAsia="宋体" w:hAnsi="宋体" w:cs="宋体"/>
        </w:rPr>
        <w:br/>
      </w:r>
      <w:r>
        <w:rPr>
          <w:rFonts w:ascii="宋体" w:eastAsia="宋体" w:hAnsi="宋体" w:cs="宋体"/>
        </w:rPr>
        <w:t>对，吃完不要太来了，比如说像广东的一些县城在海边的，他从外面就能租一套房子，直接规定是真的非常然后什么水果什么都有。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恒大当然改变程度都控制了，对都有500块钱一个月，</w:t>
      </w:r>
    </w:p>
    <w:p>
      <w:pPr>
        <w:spacing w:before="240" w:after="240"/>
        <w:rPr>
          <w:rFonts w:ascii="宋体" w:eastAsia="宋体" w:hAnsi="宋体" w:cs="宋体"/>
          <w:sz w:val="24"/>
          <w:szCs w:val="24"/>
        </w:rPr>
      </w:pPr>
      <w:r>
        <w:rPr>
          <w:rFonts w:ascii="宋体" w:eastAsia="宋体" w:hAnsi="宋体" w:cs="宋体"/>
        </w:rPr>
        <w:t>说话人3 02:01:52</w:t>
      </w:r>
      <w:r>
        <w:rPr>
          <w:rFonts w:ascii="宋体" w:eastAsia="宋体" w:hAnsi="宋体" w:cs="宋体"/>
        </w:rPr>
        <w:br/>
      </w:r>
      <w:r>
        <w:rPr>
          <w:rFonts w:ascii="宋体" w:eastAsia="宋体" w:hAnsi="宋体" w:cs="宋体"/>
        </w:rPr>
        <w:t>你可以看看那个位置长得挺好。</w:t>
      </w:r>
    </w:p>
    <w:p>
      <w:pPr>
        <w:spacing w:before="240" w:after="240"/>
        <w:rPr>
          <w:rFonts w:ascii="宋体" w:eastAsia="宋体" w:hAnsi="宋体" w:cs="宋体"/>
          <w:sz w:val="24"/>
          <w:szCs w:val="24"/>
        </w:rPr>
      </w:pPr>
      <w:r>
        <w:rPr>
          <w:rFonts w:ascii="宋体" w:eastAsia="宋体" w:hAnsi="宋体" w:cs="宋体"/>
        </w:rPr>
        <w:t>说话人2 02:01:55</w:t>
      </w:r>
      <w:r>
        <w:rPr>
          <w:rFonts w:ascii="宋体" w:eastAsia="宋体" w:hAnsi="宋体" w:cs="宋体"/>
        </w:rPr>
        <w:br/>
      </w:r>
      <w:r>
        <w:rPr>
          <w:rFonts w:ascii="宋体" w:eastAsia="宋体" w:hAnsi="宋体" w:cs="宋体"/>
        </w:rPr>
        <w:t>的，南京周边也有什么巨龙下面的一个小县城，然后盖的全是楼，</w:t>
      </w:r>
    </w:p>
    <w:p>
      <w:pPr>
        <w:spacing w:before="240" w:after="240"/>
        <w:rPr>
          <w:rFonts w:ascii="宋体" w:eastAsia="宋体" w:hAnsi="宋体" w:cs="宋体"/>
          <w:sz w:val="24"/>
          <w:szCs w:val="24"/>
        </w:rPr>
      </w:pPr>
      <w:r>
        <w:rPr>
          <w:rFonts w:ascii="宋体" w:eastAsia="宋体" w:hAnsi="宋体" w:cs="宋体"/>
        </w:rPr>
        <w:t>说话人1 02:02:00</w:t>
      </w:r>
      <w:r>
        <w:rPr>
          <w:rFonts w:ascii="宋体" w:eastAsia="宋体" w:hAnsi="宋体" w:cs="宋体"/>
        </w:rPr>
        <w:br/>
      </w:r>
      <w:r>
        <w:rPr>
          <w:rFonts w:ascii="宋体" w:eastAsia="宋体" w:hAnsi="宋体" w:cs="宋体"/>
        </w:rPr>
        <w:t>短期住还行，长期人累了也其实很无聊，这个景这么就再好，天天看也腻了。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你现在还有啥地方奋斗了，</w:t>
      </w:r>
    </w:p>
    <w:p>
      <w:pPr>
        <w:spacing w:before="240" w:after="240"/>
        <w:rPr>
          <w:rFonts w:ascii="宋体" w:eastAsia="宋体" w:hAnsi="宋体" w:cs="宋体"/>
          <w:sz w:val="24"/>
          <w:szCs w:val="24"/>
        </w:rPr>
      </w:pPr>
      <w:r>
        <w:rPr>
          <w:rFonts w:ascii="宋体" w:eastAsia="宋体" w:hAnsi="宋体" w:cs="宋体"/>
        </w:rPr>
        <w:t>说话人3 02:02:12</w:t>
      </w:r>
      <w:r>
        <w:rPr>
          <w:rFonts w:ascii="宋体" w:eastAsia="宋体" w:hAnsi="宋体" w:cs="宋体"/>
        </w:rPr>
        <w:br/>
      </w:r>
      <w:r>
        <w:rPr>
          <w:rFonts w:ascii="宋体" w:eastAsia="宋体" w:hAnsi="宋体" w:cs="宋体"/>
        </w:rPr>
        <w:t>对，还能更多汇报一下。</w:t>
      </w:r>
    </w:p>
    <w:p>
      <w:pPr>
        <w:spacing w:before="240" w:after="240"/>
        <w:rPr>
          <w:rFonts w:ascii="宋体" w:eastAsia="宋体" w:hAnsi="宋体" w:cs="宋体"/>
          <w:sz w:val="24"/>
          <w:szCs w:val="24"/>
        </w:rPr>
      </w:pPr>
      <w:r>
        <w:rPr>
          <w:rFonts w:ascii="宋体" w:eastAsia="宋体" w:hAnsi="宋体" w:cs="宋体"/>
        </w:rPr>
        <w:t>说话人2 02:02:17</w:t>
      </w:r>
      <w:r>
        <w:rPr>
          <w:rFonts w:ascii="宋体" w:eastAsia="宋体" w:hAnsi="宋体" w:cs="宋体"/>
        </w:rPr>
        <w:br/>
      </w:r>
      <w:r>
        <w:rPr>
          <w:rFonts w:ascii="宋体" w:eastAsia="宋体" w:hAnsi="宋体" w:cs="宋体"/>
        </w:rPr>
        <w:t>对，我觉得江苏银行的需要更多的需要对。</w:t>
      </w:r>
    </w:p>
    <w:p>
      <w:pPr>
        <w:spacing w:before="240" w:after="240"/>
        <w:rPr>
          <w:rFonts w:ascii="宋体" w:eastAsia="宋体" w:hAnsi="宋体" w:cs="宋体"/>
          <w:sz w:val="24"/>
          <w:szCs w:val="24"/>
        </w:rPr>
      </w:pPr>
      <w:r>
        <w:rPr>
          <w:rFonts w:ascii="宋体" w:eastAsia="宋体" w:hAnsi="宋体" w:cs="宋体"/>
        </w:rPr>
        <w:t>说话人1 02:02:21</w:t>
      </w:r>
      <w:r>
        <w:rPr>
          <w:rFonts w:ascii="宋体" w:eastAsia="宋体" w:hAnsi="宋体" w:cs="宋体"/>
        </w:rPr>
        <w:br/>
      </w:r>
      <w:r>
        <w:rPr>
          <w:rFonts w:ascii="宋体" w:eastAsia="宋体" w:hAnsi="宋体" w:cs="宋体"/>
        </w:rPr>
        <w:t>真是的，</w:t>
      </w:r>
    </w:p>
    <w:p>
      <w:pPr>
        <w:spacing w:before="240" w:after="240"/>
        <w:rPr>
          <w:rFonts w:ascii="宋体" w:eastAsia="宋体" w:hAnsi="宋体" w:cs="宋体"/>
          <w:sz w:val="24"/>
          <w:szCs w:val="24"/>
        </w:rPr>
      </w:pPr>
      <w:r>
        <w:rPr>
          <w:rFonts w:ascii="宋体" w:eastAsia="宋体" w:hAnsi="宋体" w:cs="宋体"/>
        </w:rPr>
        <w:t>说话人3 02:02:23</w:t>
      </w:r>
      <w:r>
        <w:rPr>
          <w:rFonts w:ascii="宋体" w:eastAsia="宋体" w:hAnsi="宋体" w:cs="宋体"/>
        </w:rPr>
        <w:br/>
      </w:r>
      <w:r>
        <w:rPr>
          <w:rFonts w:ascii="宋体" w:eastAsia="宋体" w:hAnsi="宋体" w:cs="宋体"/>
        </w:rPr>
        <w:t>所以你们现金用刚出来，我觉得跟玩似的不是卡，那工资帽是不是平均薪酬是。</w:t>
      </w:r>
    </w:p>
    <w:p>
      <w:pPr>
        <w:spacing w:before="240" w:after="240"/>
        <w:rPr>
          <w:rFonts w:ascii="宋体" w:eastAsia="宋体" w:hAnsi="宋体" w:cs="宋体"/>
          <w:sz w:val="24"/>
          <w:szCs w:val="24"/>
        </w:rPr>
      </w:pPr>
      <w:r>
        <w:rPr>
          <w:rFonts w:ascii="宋体" w:eastAsia="宋体" w:hAnsi="宋体" w:cs="宋体"/>
        </w:rPr>
        <w:t>说话人2 02:02:29</w:t>
      </w:r>
      <w:r>
        <w:rPr>
          <w:rFonts w:ascii="宋体" w:eastAsia="宋体" w:hAnsi="宋体" w:cs="宋体"/>
        </w:rPr>
        <w:br/>
      </w:r>
      <w:r>
        <w:rPr>
          <w:rFonts w:ascii="宋体" w:eastAsia="宋体" w:hAnsi="宋体" w:cs="宋体"/>
        </w:rPr>
        <w:t>吧？现在好像年龄大有点小感觉。有，但是有的银行好像确实是通过。</w:t>
      </w:r>
    </w:p>
    <w:p>
      <w:pPr>
        <w:spacing w:before="240" w:after="240"/>
        <w:rPr>
          <w:rFonts w:ascii="宋体" w:eastAsia="宋体" w:hAnsi="宋体" w:cs="宋体"/>
          <w:sz w:val="24"/>
          <w:szCs w:val="24"/>
        </w:rPr>
      </w:pPr>
      <w:r>
        <w:rPr>
          <w:rFonts w:ascii="宋体" w:eastAsia="宋体" w:hAnsi="宋体" w:cs="宋体"/>
        </w:rPr>
        <w:t>说话人1 02:02:38</w:t>
      </w:r>
      <w:r>
        <w:rPr>
          <w:rFonts w:ascii="宋体" w:eastAsia="宋体" w:hAnsi="宋体" w:cs="宋体"/>
        </w:rPr>
        <w:br/>
      </w:r>
      <w:r>
        <w:rPr>
          <w:rFonts w:ascii="宋体" w:eastAsia="宋体" w:hAnsi="宋体" w:cs="宋体"/>
        </w:rPr>
        <w:t>我有个同学在郑州银行叫中原银行严格执行，谢谢你。</w:t>
      </w:r>
    </w:p>
    <w:p>
      <w:pPr>
        <w:spacing w:before="240" w:after="240"/>
        <w:rPr>
          <w:rFonts w:ascii="宋体" w:eastAsia="宋体" w:hAnsi="宋体" w:cs="宋体"/>
          <w:sz w:val="24"/>
          <w:szCs w:val="24"/>
        </w:rPr>
      </w:pPr>
      <w:r>
        <w:rPr>
          <w:rFonts w:ascii="宋体" w:eastAsia="宋体" w:hAnsi="宋体" w:cs="宋体"/>
        </w:rPr>
        <w:t>说话人2 02:02:46</w:t>
      </w:r>
      <w:r>
        <w:rPr>
          <w:rFonts w:ascii="宋体" w:eastAsia="宋体" w:hAnsi="宋体" w:cs="宋体"/>
        </w:rPr>
        <w:br/>
      </w:r>
      <w:r>
        <w:rPr>
          <w:rFonts w:ascii="宋体" w:eastAsia="宋体" w:hAnsi="宋体" w:cs="宋体"/>
        </w:rPr>
        <w:t>好好，你离职率上去了，我说离职率上去了。</w:t>
      </w:r>
    </w:p>
    <w:p>
      <w:pPr>
        <w:spacing w:before="240" w:after="240"/>
        <w:rPr>
          <w:rFonts w:ascii="宋体" w:eastAsia="宋体" w:hAnsi="宋体" w:cs="宋体"/>
          <w:sz w:val="24"/>
          <w:szCs w:val="24"/>
        </w:rPr>
      </w:pPr>
      <w:r>
        <w:rPr>
          <w:rFonts w:ascii="宋体" w:eastAsia="宋体" w:hAnsi="宋体" w:cs="宋体"/>
        </w:rPr>
        <w:t>说话人1 02:02:52</w:t>
      </w:r>
      <w:r>
        <w:rPr>
          <w:rFonts w:ascii="宋体" w:eastAsia="宋体" w:hAnsi="宋体" w:cs="宋体"/>
        </w:rPr>
        <w:br/>
      </w:r>
      <w:r>
        <w:rPr>
          <w:rFonts w:ascii="宋体" w:eastAsia="宋体" w:hAnsi="宋体" w:cs="宋体"/>
        </w:rPr>
        <w:t>离职率不是离职的问题，就是扁平化管理的中级的好多岗位就是一弄出来一下全没了。架构它实际调整相当于是深化流程，文化流程就直接从比如说副总可能没有总助，可能没有职级，直接跨变成普通员工了，然后你可能保护个一段时间，后面你就变成普通员工了，你后面自己就走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严格什么部门总的工资，如果是这一级底下员工，不管你资历多深，不允许给他考核一级一级往下排。</w:t>
      </w:r>
    </w:p>
    <w:p>
      <w:pPr>
        <w:spacing w:before="240" w:after="240"/>
        <w:rPr>
          <w:rFonts w:ascii="宋体" w:eastAsia="宋体" w:hAnsi="宋体" w:cs="宋体"/>
          <w:sz w:val="24"/>
          <w:szCs w:val="24"/>
        </w:rPr>
      </w:pPr>
      <w:r>
        <w:rPr>
          <w:rFonts w:ascii="宋体" w:eastAsia="宋体" w:hAnsi="宋体" w:cs="宋体"/>
        </w:rPr>
        <w:t>说话人2 02:03:27</w:t>
      </w:r>
      <w:r>
        <w:rPr>
          <w:rFonts w:ascii="宋体" w:eastAsia="宋体" w:hAnsi="宋体" w:cs="宋体"/>
        </w:rPr>
        <w:br/>
      </w:r>
      <w:r>
        <w:rPr>
          <w:rFonts w:ascii="宋体" w:eastAsia="宋体" w:hAnsi="宋体" w:cs="宋体"/>
        </w:rPr>
        <w:t>是。当时还有个规定说不能倒挂，</w:t>
      </w:r>
    </w:p>
    <w:p>
      <w:pPr>
        <w:spacing w:before="240" w:after="240"/>
        <w:rPr>
          <w:rFonts w:ascii="宋体" w:eastAsia="宋体" w:hAnsi="宋体" w:cs="宋体"/>
          <w:sz w:val="24"/>
          <w:szCs w:val="24"/>
        </w:rPr>
      </w:pPr>
      <w:r>
        <w:rPr>
          <w:rFonts w:ascii="宋体" w:eastAsia="宋体" w:hAnsi="宋体" w:cs="宋体"/>
        </w:rPr>
        <w:t>说话人3 02:03:32</w:t>
      </w:r>
      <w:r>
        <w:rPr>
          <w:rFonts w:ascii="宋体" w:eastAsia="宋体" w:hAnsi="宋体" w:cs="宋体"/>
        </w:rPr>
        <w:br/>
      </w:r>
      <w:r>
        <w:rPr>
          <w:rFonts w:ascii="宋体" w:eastAsia="宋体" w:hAnsi="宋体" w:cs="宋体"/>
        </w:rPr>
        <w:t>设计师很好，自由干忽悠，你只要这样的收入没上限，对，慢慢卖理财，卖保险，要跟业主关系处好了就行。现在从那出来怎么找工作，基本上你说月薪只要是过万的，一定是销售类的。他说小孩说什么一个月开100万 200万的，做800年一定是全是假的。对。不常抓的这两年没法做了。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我们高压产品就是说如果聊，因为他们最近在搞申报的，就咱们再走申报，如果我们把那些边界定的差不多了，我觉得可以先走，因为之前我们担心别让您改改去也不好意思。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就是刚好已经写的差不多了，有几个细节上再可以看一看，主要是那些全运营，然后定价，还有那种。</w:t>
      </w:r>
    </w:p>
    <w:p>
      <w:pPr>
        <w:spacing w:before="240" w:after="240"/>
        <w:rPr>
          <w:rFonts w:ascii="宋体" w:eastAsia="宋体" w:hAnsi="宋体" w:cs="宋体"/>
          <w:sz w:val="24"/>
          <w:szCs w:val="24"/>
        </w:rPr>
      </w:pPr>
      <w:r>
        <w:rPr>
          <w:rFonts w:ascii="宋体" w:eastAsia="宋体" w:hAnsi="宋体" w:cs="宋体"/>
        </w:rPr>
        <w:t>说话人2 02:04:34</w:t>
      </w:r>
      <w:r>
        <w:rPr>
          <w:rFonts w:ascii="宋体" w:eastAsia="宋体" w:hAnsi="宋体" w:cs="宋体"/>
        </w:rPr>
        <w:br/>
      </w:r>
      <w:r>
        <w:rPr>
          <w:rFonts w:ascii="宋体" w:eastAsia="宋体" w:hAnsi="宋体" w:cs="宋体"/>
        </w:rPr>
        <w:t>前面后面这一块可能会稍微模糊一点，</w:t>
      </w:r>
    </w:p>
    <w:p>
      <w:pPr>
        <w:spacing w:before="240" w:after="240"/>
        <w:rPr>
          <w:rFonts w:ascii="宋体" w:eastAsia="宋体" w:hAnsi="宋体" w:cs="宋体"/>
          <w:sz w:val="24"/>
          <w:szCs w:val="24"/>
        </w:rPr>
      </w:pPr>
      <w:r>
        <w:rPr>
          <w:rFonts w:ascii="宋体" w:eastAsia="宋体" w:hAnsi="宋体" w:cs="宋体"/>
        </w:rPr>
        <w:t>说话人3 02:04:37</w:t>
      </w:r>
      <w:r>
        <w:rPr>
          <w:rFonts w:ascii="宋体" w:eastAsia="宋体" w:hAnsi="宋体" w:cs="宋体"/>
        </w:rPr>
        <w:br/>
      </w:r>
      <w:r>
        <w:rPr>
          <w:rFonts w:ascii="宋体" w:eastAsia="宋体" w:hAnsi="宋体" w:cs="宋体"/>
        </w:rPr>
        <w:t>模糊的问题。举个例子，比如说因为像我们这边司法模式，如果大体上有预算的话，可能就是说这预算我们会每月是什么？一天内主要被创造额度就是什么？就是说从这边从那个是吧？我知道这个好处，你只要帮助政府做完善才能执行到位，对政府通过那样子给我们创造了下午，可能你后面。</w:t>
      </w:r>
    </w:p>
    <w:p>
      <w:pPr>
        <w:spacing w:before="240" w:after="240"/>
        <w:rPr>
          <w:rFonts w:ascii="宋体" w:eastAsia="宋体" w:hAnsi="宋体" w:cs="宋体"/>
          <w:sz w:val="24"/>
          <w:szCs w:val="24"/>
        </w:rPr>
      </w:pPr>
      <w:r>
        <w:rPr>
          <w:rFonts w:ascii="宋体" w:eastAsia="宋体" w:hAnsi="宋体" w:cs="宋体"/>
        </w:rPr>
        <w:t>说话人2 02:05:08</w:t>
      </w:r>
      <w:r>
        <w:rPr>
          <w:rFonts w:ascii="宋体" w:eastAsia="宋体" w:hAnsi="宋体" w:cs="宋体"/>
        </w:rPr>
        <w:br/>
      </w:r>
      <w:r>
        <w:rPr>
          <w:rFonts w:ascii="宋体" w:eastAsia="宋体" w:hAnsi="宋体" w:cs="宋体"/>
        </w:rPr>
        <w:t>之前我跟刘总讲的，我说我们可能还是要有一些有共同的成绩或者影响之类的。</w:t>
      </w:r>
    </w:p>
    <w:p>
      <w:pPr>
        <w:spacing w:before="240" w:after="240"/>
        <w:rPr>
          <w:rFonts w:ascii="宋体" w:eastAsia="宋体" w:hAnsi="宋体" w:cs="宋体"/>
          <w:sz w:val="24"/>
          <w:szCs w:val="24"/>
        </w:rPr>
      </w:pPr>
      <w:r>
        <w:rPr>
          <w:rFonts w:ascii="宋体" w:eastAsia="宋体" w:hAnsi="宋体" w:cs="宋体"/>
        </w:rPr>
        <w:t>说话人3 02:05:17</w:t>
      </w:r>
      <w:r>
        <w:rPr>
          <w:rFonts w:ascii="宋体" w:eastAsia="宋体" w:hAnsi="宋体" w:cs="宋体"/>
        </w:rPr>
        <w:br/>
      </w:r>
      <w:r>
        <w:rPr>
          <w:rFonts w:ascii="宋体" w:eastAsia="宋体" w:hAnsi="宋体" w:cs="宋体"/>
        </w:rPr>
        <w:t>对，给这块钱他不用着急，小的时候你说你们都麻烦的，就是转一圈的，大了之后就再做一些东西，你把定价给你注册了，什么时候给什么需要什么再给你讲，</w:t>
      </w:r>
    </w:p>
    <w:p>
      <w:pPr>
        <w:spacing w:before="240" w:after="240"/>
        <w:rPr>
          <w:rFonts w:ascii="宋体" w:eastAsia="宋体" w:hAnsi="宋体" w:cs="宋体"/>
          <w:sz w:val="24"/>
          <w:szCs w:val="24"/>
        </w:rPr>
      </w:pPr>
      <w:r>
        <w:rPr>
          <w:rFonts w:ascii="宋体" w:eastAsia="宋体" w:hAnsi="宋体" w:cs="宋体"/>
        </w:rPr>
        <w:t>说话人2 02:05:31</w:t>
      </w:r>
      <w:r>
        <w:rPr>
          <w:rFonts w:ascii="宋体" w:eastAsia="宋体" w:hAnsi="宋体" w:cs="宋体"/>
        </w:rPr>
        <w:br/>
      </w:r>
      <w:r>
        <w:rPr>
          <w:rFonts w:ascii="宋体" w:eastAsia="宋体" w:hAnsi="宋体" w:cs="宋体"/>
        </w:rPr>
        <w:t>一般我们这边可能基本上也成型了，只要发票开过来，然后也就一两个。</w:t>
      </w:r>
    </w:p>
    <w:p>
      <w:pPr>
        <w:spacing w:before="240" w:after="240"/>
        <w:rPr>
          <w:rFonts w:ascii="宋体" w:eastAsia="宋体" w:hAnsi="宋体" w:cs="宋体"/>
          <w:sz w:val="24"/>
          <w:szCs w:val="24"/>
        </w:rPr>
      </w:pPr>
      <w:r>
        <w:rPr>
          <w:rFonts w:ascii="宋体" w:eastAsia="宋体" w:hAnsi="宋体" w:cs="宋体"/>
        </w:rPr>
        <w:t>说话人3 02:05:38</w:t>
      </w:r>
      <w:r>
        <w:rPr>
          <w:rFonts w:ascii="宋体" w:eastAsia="宋体" w:hAnsi="宋体" w:cs="宋体"/>
        </w:rPr>
        <w:br/>
      </w:r>
      <w:r>
        <w:rPr>
          <w:rFonts w:ascii="宋体" w:eastAsia="宋体" w:hAnsi="宋体" w:cs="宋体"/>
        </w:rPr>
        <w:t>如果你签报能写成什么贝壳或有什么合作公司能获最好，如果实在不能获就签装公司，因为我们分公司我们跟双方签的是浮动费率，我们跟装公司是浮动费率，所以我们可以单方面告诉他，</w:t>
      </w:r>
    </w:p>
    <w:p>
      <w:pPr>
        <w:spacing w:before="240" w:after="240"/>
        <w:rPr>
          <w:rFonts w:ascii="宋体" w:eastAsia="宋体" w:hAnsi="宋体" w:cs="宋体"/>
          <w:sz w:val="24"/>
          <w:szCs w:val="24"/>
        </w:rPr>
      </w:pPr>
      <w:r>
        <w:rPr>
          <w:rFonts w:ascii="宋体" w:eastAsia="宋体" w:hAnsi="宋体" w:cs="宋体"/>
        </w:rPr>
        <w:t>说话人2 02:05:57</w:t>
      </w:r>
      <w:r>
        <w:rPr>
          <w:rFonts w:ascii="宋体" w:eastAsia="宋体" w:hAnsi="宋体" w:cs="宋体"/>
        </w:rPr>
        <w:br/>
      </w:r>
      <w:r>
        <w:rPr>
          <w:rFonts w:ascii="宋体" w:eastAsia="宋体" w:hAnsi="宋体" w:cs="宋体"/>
        </w:rPr>
        <w:t>反正我们再问一下确定。</w:t>
      </w:r>
    </w:p>
    <w:p>
      <w:pPr>
        <w:spacing w:before="240" w:after="240"/>
        <w:rPr>
          <w:rFonts w:ascii="宋体" w:eastAsia="宋体" w:hAnsi="宋体" w:cs="宋体"/>
          <w:sz w:val="24"/>
          <w:szCs w:val="24"/>
        </w:rPr>
      </w:pPr>
      <w:r>
        <w:rPr>
          <w:rFonts w:ascii="宋体" w:eastAsia="宋体" w:hAnsi="宋体" w:cs="宋体"/>
        </w:rPr>
        <w:t>说话人3 02:06:01</w:t>
      </w:r>
      <w:r>
        <w:rPr>
          <w:rFonts w:ascii="宋体" w:eastAsia="宋体" w:hAnsi="宋体" w:cs="宋体"/>
        </w:rPr>
        <w:br/>
      </w:r>
      <w:r>
        <w:rPr>
          <w:rFonts w:ascii="宋体" w:eastAsia="宋体" w:hAnsi="宋体" w:cs="宋体"/>
        </w:rPr>
        <w:t>你或者说他拿了1.5，我们现在我们拿回来了，</w:t>
      </w:r>
    </w:p>
    <w:p>
      <w:pPr>
        <w:spacing w:before="240" w:after="240"/>
        <w:rPr>
          <w:rFonts w:ascii="宋体" w:eastAsia="宋体" w:hAnsi="宋体" w:cs="宋体"/>
          <w:sz w:val="24"/>
          <w:szCs w:val="24"/>
        </w:rPr>
      </w:pPr>
      <w:r>
        <w:rPr>
          <w:rFonts w:ascii="宋体" w:eastAsia="宋体" w:hAnsi="宋体" w:cs="宋体"/>
        </w:rPr>
        <w:t>说话人2 02:06:05</w:t>
      </w:r>
      <w:r>
        <w:rPr>
          <w:rFonts w:ascii="宋体" w:eastAsia="宋体" w:hAnsi="宋体" w:cs="宋体"/>
        </w:rPr>
        <w:br/>
      </w:r>
      <w:r>
        <w:rPr>
          <w:rFonts w:ascii="宋体" w:eastAsia="宋体" w:hAnsi="宋体" w:cs="宋体"/>
        </w:rPr>
        <w:t>对我们行打的就是说给。</w:t>
      </w:r>
    </w:p>
    <w:p>
      <w:pPr>
        <w:spacing w:before="240" w:after="240"/>
        <w:rPr>
          <w:rFonts w:ascii="宋体" w:eastAsia="宋体" w:hAnsi="宋体" w:cs="宋体"/>
          <w:sz w:val="24"/>
          <w:szCs w:val="24"/>
        </w:rPr>
      </w:pPr>
      <w:r>
        <w:rPr>
          <w:rFonts w:ascii="宋体" w:eastAsia="宋体" w:hAnsi="宋体" w:cs="宋体"/>
        </w:rPr>
        <w:t>说话人3 02:06:08</w:t>
      </w:r>
      <w:r>
        <w:rPr>
          <w:rFonts w:ascii="宋体" w:eastAsia="宋体" w:hAnsi="宋体" w:cs="宋体"/>
        </w:rPr>
        <w:br/>
      </w:r>
      <w:r>
        <w:rPr>
          <w:rFonts w:ascii="宋体" w:eastAsia="宋体" w:hAnsi="宋体" w:cs="宋体"/>
        </w:rPr>
        <w:t>这样就是说不涉及到我们在走协议，我们走完了之后我们直接就不用了，</w:t>
      </w:r>
    </w:p>
    <w:p>
      <w:pPr>
        <w:spacing w:before="240" w:after="240"/>
        <w:rPr>
          <w:rFonts w:ascii="宋体" w:eastAsia="宋体" w:hAnsi="宋体" w:cs="宋体"/>
          <w:sz w:val="24"/>
          <w:szCs w:val="24"/>
        </w:rPr>
      </w:pPr>
      <w:r>
        <w:rPr>
          <w:rFonts w:ascii="宋体" w:eastAsia="宋体" w:hAnsi="宋体" w:cs="宋体"/>
        </w:rPr>
        <w:t>说话人2 02:06:17</w:t>
      </w:r>
      <w:r>
        <w:rPr>
          <w:rFonts w:ascii="宋体" w:eastAsia="宋体" w:hAnsi="宋体" w:cs="宋体"/>
        </w:rPr>
        <w:br/>
      </w:r>
      <w:r>
        <w:rPr>
          <w:rFonts w:ascii="宋体" w:eastAsia="宋体" w:hAnsi="宋体" w:cs="宋体"/>
        </w:rPr>
        <w:t>在试点要甚至可以试一次试点区，包括再严一些长期的过程，整个的产品包括改革。</w:t>
      </w:r>
    </w:p>
    <w:p>
      <w:pPr>
        <w:spacing w:before="240" w:after="240"/>
        <w:rPr>
          <w:rFonts w:ascii="宋体" w:eastAsia="宋体" w:hAnsi="宋体" w:cs="宋体"/>
          <w:sz w:val="24"/>
          <w:szCs w:val="24"/>
        </w:rPr>
      </w:pPr>
      <w:r>
        <w:rPr>
          <w:rFonts w:ascii="宋体" w:eastAsia="宋体" w:hAnsi="宋体" w:cs="宋体"/>
        </w:rPr>
        <w:t>说话人3 02:06:32</w:t>
      </w:r>
      <w:r>
        <w:rPr>
          <w:rFonts w:ascii="宋体" w:eastAsia="宋体" w:hAnsi="宋体" w:cs="宋体"/>
        </w:rPr>
        <w:br/>
      </w:r>
      <w:r>
        <w:rPr>
          <w:rFonts w:ascii="宋体" w:eastAsia="宋体" w:hAnsi="宋体" w:cs="宋体"/>
        </w:rPr>
        <w:t>试点要是要通通工程没有试一试，就是说这是上次咱们聊的时候我们建议上来的所有东西，因为你拿不准这个细节首先实施，到底哪个组合是有效的，</w:t>
      </w:r>
    </w:p>
    <w:p>
      <w:pPr>
        <w:spacing w:before="240" w:after="240"/>
        <w:rPr>
          <w:rFonts w:ascii="宋体" w:eastAsia="宋体" w:hAnsi="宋体" w:cs="宋体"/>
          <w:sz w:val="24"/>
          <w:szCs w:val="24"/>
        </w:rPr>
      </w:pPr>
      <w:r>
        <w:rPr>
          <w:rFonts w:ascii="宋体" w:eastAsia="宋体" w:hAnsi="宋体" w:cs="宋体"/>
        </w:rPr>
        <w:t>说话人2 02:06:48</w:t>
      </w:r>
      <w:r>
        <w:rPr>
          <w:rFonts w:ascii="宋体" w:eastAsia="宋体" w:hAnsi="宋体" w:cs="宋体"/>
        </w:rPr>
        <w:br/>
      </w:r>
      <w:r>
        <w:rPr>
          <w:rFonts w:ascii="宋体" w:eastAsia="宋体" w:hAnsi="宋体" w:cs="宋体"/>
        </w:rPr>
        <w:t>可以你不是定了4个组，34个组3~4个产品包，</w:t>
      </w:r>
    </w:p>
    <w:p>
      <w:pPr>
        <w:spacing w:before="240" w:after="240"/>
        <w:rPr>
          <w:rFonts w:ascii="宋体" w:eastAsia="宋体" w:hAnsi="宋体" w:cs="宋体"/>
          <w:sz w:val="24"/>
          <w:szCs w:val="24"/>
        </w:rPr>
      </w:pPr>
      <w:r>
        <w:rPr>
          <w:rFonts w:ascii="宋体" w:eastAsia="宋体" w:hAnsi="宋体" w:cs="宋体"/>
        </w:rPr>
        <w:t>说话人3 02:06:54</w:t>
      </w:r>
      <w:r>
        <w:rPr>
          <w:rFonts w:ascii="宋体" w:eastAsia="宋体" w:hAnsi="宋体" w:cs="宋体"/>
        </w:rPr>
        <w:br/>
      </w:r>
      <w:r>
        <w:rPr>
          <w:rFonts w:ascii="宋体" w:eastAsia="宋体" w:hAnsi="宋体" w:cs="宋体"/>
        </w:rPr>
        <w:t>因为它可以跟同样产品去并行，你出来之后先发原料的时候，你让人家先看看他更不能干，但他你比如这样的，我们出口才，一个早餐他也可以挣，不一定不缺那个钱可能不行。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还是还有的，因为可能高管其实自己当时组团买的都买了t没事找他，我那时候后来是一层了就都放那了，也没动，也没记住也动，这种情况挺多的，你。</w:t>
      </w:r>
    </w:p>
    <w:p>
      <w:pPr>
        <w:spacing w:before="240" w:after="240"/>
        <w:rPr>
          <w:rFonts w:ascii="宋体" w:eastAsia="宋体" w:hAnsi="宋体" w:cs="宋体"/>
          <w:sz w:val="24"/>
          <w:szCs w:val="24"/>
        </w:rPr>
      </w:pPr>
      <w:r>
        <w:rPr>
          <w:rFonts w:ascii="宋体" w:eastAsia="宋体" w:hAnsi="宋体" w:cs="宋体"/>
        </w:rPr>
        <w:t>说话人2 02:07:29</w:t>
      </w:r>
      <w:r>
        <w:rPr>
          <w:rFonts w:ascii="宋体" w:eastAsia="宋体" w:hAnsi="宋体" w:cs="宋体"/>
        </w:rPr>
        <w:br/>
      </w:r>
      <w:r>
        <w:rPr>
          <w:rFonts w:ascii="宋体" w:eastAsia="宋体" w:hAnsi="宋体" w:cs="宋体"/>
        </w:rPr>
        <w:t>看看他愿不愿意装修，</w:t>
      </w:r>
    </w:p>
    <w:p>
      <w:pPr>
        <w:spacing w:before="240" w:after="240"/>
        <w:rPr>
          <w:rFonts w:ascii="宋体" w:eastAsia="宋体" w:hAnsi="宋体" w:cs="宋体"/>
          <w:sz w:val="24"/>
          <w:szCs w:val="24"/>
        </w:rPr>
      </w:pPr>
      <w:r>
        <w:rPr>
          <w:rFonts w:ascii="宋体" w:eastAsia="宋体" w:hAnsi="宋体" w:cs="宋体"/>
        </w:rPr>
        <w:t>说话人3 02:07:32</w:t>
      </w:r>
      <w:r>
        <w:rPr>
          <w:rFonts w:ascii="宋体" w:eastAsia="宋体" w:hAnsi="宋体" w:cs="宋体"/>
        </w:rPr>
        <w:br/>
      </w:r>
      <w:r>
        <w:rPr>
          <w:rFonts w:ascii="宋体" w:eastAsia="宋体" w:hAnsi="宋体" w:cs="宋体"/>
        </w:rPr>
        <w:t>天天找，你昨天要追他们不应该好好，肯定不好处理，您参加太高了，那样就是说我没有合适的状态，又不应该扣你一个月扣那么多钱，你就觉得麻烦了，没法交代了，拉了7年是几乎不行了，我们可以。</w:t>
      </w:r>
    </w:p>
    <w:p>
      <w:pPr>
        <w:spacing w:before="240" w:after="240"/>
        <w:rPr>
          <w:rFonts w:ascii="宋体" w:eastAsia="宋体" w:hAnsi="宋体" w:cs="宋体"/>
          <w:sz w:val="24"/>
          <w:szCs w:val="24"/>
        </w:rPr>
      </w:pPr>
      <w:r>
        <w:rPr>
          <w:rFonts w:ascii="宋体" w:eastAsia="宋体" w:hAnsi="宋体" w:cs="宋体"/>
        </w:rPr>
        <w:t>说话人1 02:07:55</w:t>
      </w:r>
      <w:r>
        <w:rPr>
          <w:rFonts w:ascii="宋体" w:eastAsia="宋体" w:hAnsi="宋体" w:cs="宋体"/>
        </w:rPr>
        <w:br/>
      </w:r>
      <w:r>
        <w:rPr>
          <w:rFonts w:ascii="宋体" w:eastAsia="宋体" w:hAnsi="宋体" w:cs="宋体"/>
        </w:rPr>
        <w:t>账算30万 30万，</w:t>
      </w:r>
    </w:p>
    <w:p>
      <w:pPr>
        <w:spacing w:before="240" w:after="240"/>
        <w:rPr>
          <w:rFonts w:ascii="宋体" w:eastAsia="宋体" w:hAnsi="宋体" w:cs="宋体"/>
          <w:sz w:val="24"/>
          <w:szCs w:val="24"/>
        </w:rPr>
      </w:pPr>
      <w:r>
        <w:rPr>
          <w:rFonts w:ascii="宋体" w:eastAsia="宋体" w:hAnsi="宋体" w:cs="宋体"/>
        </w:rPr>
        <w:t>说话人3 02:08:01</w:t>
      </w:r>
      <w:r>
        <w:rPr>
          <w:rFonts w:ascii="宋体" w:eastAsia="宋体" w:hAnsi="宋体" w:cs="宋体"/>
        </w:rPr>
        <w:br/>
      </w:r>
      <w:r>
        <w:rPr>
          <w:rFonts w:ascii="宋体" w:eastAsia="宋体" w:hAnsi="宋体" w:cs="宋体"/>
        </w:rPr>
        <w:t>他一个月收多少钱？</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大概也就是2万块钱，2万多块钱不断的支持。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跟我那天我年初看那些别墅差不多是吧？2万多块钱我记得是。</w:t>
      </w:r>
    </w:p>
    <w:p>
      <w:pPr>
        <w:spacing w:before="240" w:after="240"/>
        <w:rPr>
          <w:rFonts w:ascii="宋体" w:eastAsia="宋体" w:hAnsi="宋体" w:cs="宋体"/>
          <w:sz w:val="24"/>
          <w:szCs w:val="24"/>
        </w:rPr>
      </w:pPr>
      <w:r>
        <w:rPr>
          <w:rFonts w:ascii="宋体" w:eastAsia="宋体" w:hAnsi="宋体" w:cs="宋体"/>
        </w:rPr>
        <w:t>说话人2 02:08:13</w:t>
      </w:r>
      <w:r>
        <w:rPr>
          <w:rFonts w:ascii="宋体" w:eastAsia="宋体" w:hAnsi="宋体" w:cs="宋体"/>
        </w:rPr>
        <w:br/>
      </w:r>
      <w:r>
        <w:rPr>
          <w:rFonts w:ascii="宋体" w:eastAsia="宋体" w:hAnsi="宋体" w:cs="宋体"/>
        </w:rPr>
        <w:t>因为我看到这里了，</w:t>
      </w:r>
    </w:p>
    <w:p>
      <w:pPr>
        <w:spacing w:before="240" w:after="240"/>
        <w:rPr>
          <w:rFonts w:ascii="宋体" w:eastAsia="宋体" w:hAnsi="宋体" w:cs="宋体"/>
          <w:sz w:val="24"/>
          <w:szCs w:val="24"/>
        </w:rPr>
      </w:pPr>
      <w:r>
        <w:rPr>
          <w:rFonts w:ascii="宋体" w:eastAsia="宋体" w:hAnsi="宋体" w:cs="宋体"/>
        </w:rPr>
        <w:t>说话人3 02:08:15</w:t>
      </w:r>
      <w:r>
        <w:rPr>
          <w:rFonts w:ascii="宋体" w:eastAsia="宋体" w:hAnsi="宋体" w:cs="宋体"/>
        </w:rPr>
        <w:br/>
      </w:r>
      <w:r>
        <w:rPr>
          <w:rFonts w:ascii="宋体" w:eastAsia="宋体" w:hAnsi="宋体" w:cs="宋体"/>
        </w:rPr>
        <w:t>北京东三环这边贵的地方，哪怕不是这么一个服务，好一点等于是议价个7000，1万的肯定3000。</w:t>
      </w:r>
    </w:p>
    <w:p>
      <w:pPr>
        <w:spacing w:before="240" w:after="240"/>
        <w:rPr>
          <w:rFonts w:ascii="宋体" w:eastAsia="宋体" w:hAnsi="宋体" w:cs="宋体"/>
          <w:sz w:val="24"/>
          <w:szCs w:val="24"/>
        </w:rPr>
      </w:pPr>
      <w:r>
        <w:rPr>
          <w:rFonts w:ascii="宋体" w:eastAsia="宋体" w:hAnsi="宋体" w:cs="宋体"/>
        </w:rPr>
        <w:t>说话人2 02:08:24</w:t>
      </w:r>
      <w:r>
        <w:rPr>
          <w:rFonts w:ascii="宋体" w:eastAsia="宋体" w:hAnsi="宋体" w:cs="宋体"/>
        </w:rPr>
        <w:br/>
      </w:r>
      <w:r>
        <w:rPr>
          <w:rFonts w:ascii="宋体" w:eastAsia="宋体" w:hAnsi="宋体" w:cs="宋体"/>
        </w:rPr>
        <w:t>还不缺市场不。</w:t>
      </w:r>
    </w:p>
    <w:p>
      <w:pPr>
        <w:spacing w:before="240" w:after="240"/>
        <w:rPr>
          <w:rFonts w:ascii="宋体" w:eastAsia="宋体" w:hAnsi="宋体" w:cs="宋体"/>
          <w:sz w:val="24"/>
          <w:szCs w:val="24"/>
        </w:rPr>
      </w:pPr>
      <w:r>
        <w:rPr>
          <w:rFonts w:ascii="宋体" w:eastAsia="宋体" w:hAnsi="宋体" w:cs="宋体"/>
        </w:rPr>
        <w:t>说话人3 02:08:25</w:t>
      </w:r>
      <w:r>
        <w:rPr>
          <w:rFonts w:ascii="宋体" w:eastAsia="宋体" w:hAnsi="宋体" w:cs="宋体"/>
        </w:rPr>
        <w:br/>
      </w:r>
      <w:r>
        <w:rPr>
          <w:rFonts w:ascii="宋体" w:eastAsia="宋体" w:hAnsi="宋体" w:cs="宋体"/>
        </w:rPr>
        <w:t>缺速度快，北京正好上海让广东逛这样，只选贵的不选便宜，什么只选好的不选便宜的。</w:t>
      </w:r>
    </w:p>
    <w:p>
      <w:pPr>
        <w:spacing w:before="240" w:after="240"/>
        <w:rPr>
          <w:rFonts w:ascii="宋体" w:eastAsia="宋体" w:hAnsi="宋体" w:cs="宋体"/>
          <w:sz w:val="24"/>
          <w:szCs w:val="24"/>
        </w:rPr>
      </w:pPr>
      <w:r>
        <w:rPr>
          <w:rFonts w:ascii="宋体" w:eastAsia="宋体" w:hAnsi="宋体" w:cs="宋体"/>
        </w:rPr>
        <w:t>说话人2 02:08:34</w:t>
      </w:r>
      <w:r>
        <w:rPr>
          <w:rFonts w:ascii="宋体" w:eastAsia="宋体" w:hAnsi="宋体" w:cs="宋体"/>
        </w:rPr>
        <w:br/>
      </w:r>
      <w:r>
        <w:rPr>
          <w:rFonts w:ascii="宋体" w:eastAsia="宋体" w:hAnsi="宋体" w:cs="宋体"/>
        </w:rPr>
        <w:t>其实包括业主也是，明天我再去哪儿进行什么，上礼拜。</w:t>
      </w:r>
    </w:p>
    <w:p>
      <w:pPr>
        <w:spacing w:before="240" w:after="240"/>
        <w:rPr>
          <w:rFonts w:ascii="宋体" w:eastAsia="宋体" w:hAnsi="宋体" w:cs="宋体"/>
          <w:sz w:val="24"/>
          <w:szCs w:val="24"/>
        </w:rPr>
      </w:pPr>
      <w:r>
        <w:rPr>
          <w:rFonts w:ascii="宋体" w:eastAsia="宋体" w:hAnsi="宋体" w:cs="宋体"/>
        </w:rPr>
        <w:t>说话人3 02:08:40</w:t>
      </w:r>
      <w:r>
        <w:rPr>
          <w:rFonts w:ascii="宋体" w:eastAsia="宋体" w:hAnsi="宋体" w:cs="宋体"/>
        </w:rPr>
        <w:br/>
      </w:r>
      <w:r>
        <w:rPr>
          <w:rFonts w:ascii="宋体" w:eastAsia="宋体" w:hAnsi="宋体" w:cs="宋体"/>
        </w:rPr>
        <w:t>就到s在你旁边的朝阳，就从旁边那个。</w:t>
      </w:r>
    </w:p>
    <w:p>
      <w:pPr>
        <w:spacing w:before="240" w:after="240"/>
        <w:rPr>
          <w:rFonts w:ascii="宋体" w:eastAsia="宋体" w:hAnsi="宋体" w:cs="宋体"/>
          <w:sz w:val="24"/>
          <w:szCs w:val="24"/>
        </w:rPr>
      </w:pPr>
      <w:r>
        <w:rPr>
          <w:rFonts w:ascii="宋体" w:eastAsia="宋体" w:hAnsi="宋体" w:cs="宋体"/>
        </w:rPr>
        <w:t>说话人2 02:08:44</w:t>
      </w:r>
      <w:r>
        <w:rPr>
          <w:rFonts w:ascii="宋体" w:eastAsia="宋体" w:hAnsi="宋体" w:cs="宋体"/>
        </w:rPr>
        <w:br/>
      </w:r>
      <w:r>
        <w:rPr>
          <w:rFonts w:ascii="宋体" w:eastAsia="宋体" w:hAnsi="宋体" w:cs="宋体"/>
        </w:rPr>
        <w:t>地方还有一个人人也是一一句，</w:t>
      </w:r>
    </w:p>
    <w:p>
      <w:pPr>
        <w:spacing w:before="240" w:after="240"/>
        <w:rPr>
          <w:rFonts w:ascii="宋体" w:eastAsia="宋体" w:hAnsi="宋体" w:cs="宋体"/>
          <w:sz w:val="24"/>
          <w:szCs w:val="24"/>
        </w:rPr>
      </w:pPr>
      <w:r>
        <w:rPr>
          <w:rFonts w:ascii="宋体" w:eastAsia="宋体" w:hAnsi="宋体" w:cs="宋体"/>
        </w:rPr>
        <w:t>说话人3 02:08:47</w:t>
      </w:r>
      <w:r>
        <w:rPr>
          <w:rFonts w:ascii="宋体" w:eastAsia="宋体" w:hAnsi="宋体" w:cs="宋体"/>
        </w:rPr>
        <w:br/>
      </w:r>
      <w:r>
        <w:rPr>
          <w:rFonts w:ascii="宋体" w:eastAsia="宋体" w:hAnsi="宋体" w:cs="宋体"/>
        </w:rPr>
        <w:t>找到我就报价，</w:t>
      </w:r>
    </w:p>
    <w:p>
      <w:pPr>
        <w:spacing w:before="240" w:after="240"/>
        <w:rPr>
          <w:rFonts w:ascii="宋体" w:eastAsia="宋体" w:hAnsi="宋体" w:cs="宋体"/>
          <w:sz w:val="24"/>
          <w:szCs w:val="24"/>
        </w:rPr>
      </w:pPr>
      <w:r>
        <w:rPr>
          <w:rFonts w:ascii="宋体" w:eastAsia="宋体" w:hAnsi="宋体" w:cs="宋体"/>
        </w:rPr>
        <w:t>说话人2 02:08:49</w:t>
      </w:r>
      <w:r>
        <w:rPr>
          <w:rFonts w:ascii="宋体" w:eastAsia="宋体" w:hAnsi="宋体" w:cs="宋体"/>
        </w:rPr>
        <w:br/>
      </w:r>
      <w:r>
        <w:rPr>
          <w:rFonts w:ascii="宋体" w:eastAsia="宋体" w:hAnsi="宋体" w:cs="宋体"/>
        </w:rPr>
        <w:t>然后我们再来告诉你说报了12万，然后就说12万，我之前的光我处理地板的预算，我看看你说我是怎么样，为什么要去搞一个东西，他根本没有概念，我感觉我觉得整个房子就得花五六十万，这是正常的，一居100他自己住，不是出租的药房，他自己在那儿住过，不是时间长了，加上他就走了，都要重新整一整那个地方，走完以后再出租在都觉得这玩意实在是没法了了，他也不让谈的，虽然报了12万，觉得还能算高能报12万也很不错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你说12个，我本来预算60万 60万，刚才做出一个小厨房了，但是你下班的时候自己感恩，真。</w:t>
      </w:r>
    </w:p>
    <w:p>
      <w:pPr>
        <w:spacing w:before="240" w:after="240"/>
        <w:rPr>
          <w:rFonts w:ascii="宋体" w:eastAsia="宋体" w:hAnsi="宋体" w:cs="宋体"/>
          <w:sz w:val="24"/>
          <w:szCs w:val="24"/>
        </w:rPr>
      </w:pPr>
      <w:r>
        <w:rPr>
          <w:rFonts w:ascii="宋体" w:eastAsia="宋体" w:hAnsi="宋体" w:cs="宋体"/>
        </w:rPr>
        <w:t>说话人1 02:09:40</w:t>
      </w:r>
      <w:r>
        <w:rPr>
          <w:rFonts w:ascii="宋体" w:eastAsia="宋体" w:hAnsi="宋体" w:cs="宋体"/>
        </w:rPr>
        <w:br/>
      </w:r>
      <w:r>
        <w:rPr>
          <w:rFonts w:ascii="宋体" w:eastAsia="宋体" w:hAnsi="宋体" w:cs="宋体"/>
        </w:rPr>
        <w:t>有钱，</w:t>
      </w:r>
    </w:p>
    <w:p>
      <w:pPr>
        <w:spacing w:before="240" w:after="240"/>
        <w:rPr>
          <w:rFonts w:ascii="宋体" w:eastAsia="宋体" w:hAnsi="宋体" w:cs="宋体"/>
          <w:sz w:val="24"/>
          <w:szCs w:val="24"/>
        </w:rPr>
      </w:pPr>
      <w:r>
        <w:rPr>
          <w:rFonts w:ascii="宋体" w:eastAsia="宋体" w:hAnsi="宋体" w:cs="宋体"/>
        </w:rPr>
        <w:t>说话人2 02:09:42</w:t>
      </w:r>
      <w:r>
        <w:rPr>
          <w:rFonts w:ascii="宋体" w:eastAsia="宋体" w:hAnsi="宋体" w:cs="宋体"/>
        </w:rPr>
        <w:br/>
      </w:r>
      <w:r>
        <w:rPr>
          <w:rFonts w:ascii="宋体" w:eastAsia="宋体" w:hAnsi="宋体" w:cs="宋体"/>
        </w:rPr>
        <w:t>他装那么好弄出来的话，他租金没提高多少。</w:t>
      </w:r>
    </w:p>
    <w:p>
      <w:pPr>
        <w:spacing w:before="240" w:after="240"/>
        <w:rPr>
          <w:rFonts w:ascii="宋体" w:eastAsia="宋体" w:hAnsi="宋体" w:cs="宋体"/>
          <w:sz w:val="24"/>
          <w:szCs w:val="24"/>
        </w:rPr>
      </w:pPr>
      <w:r>
        <w:rPr>
          <w:rFonts w:ascii="宋体" w:eastAsia="宋体" w:hAnsi="宋体" w:cs="宋体"/>
        </w:rPr>
        <w:t>说话人3 02:09:46</w:t>
      </w:r>
      <w:r>
        <w:rPr>
          <w:rFonts w:ascii="宋体" w:eastAsia="宋体" w:hAnsi="宋体" w:cs="宋体"/>
        </w:rPr>
        <w:br/>
      </w:r>
      <w:r>
        <w:rPr>
          <w:rFonts w:ascii="宋体" w:eastAsia="宋体" w:hAnsi="宋体" w:cs="宋体"/>
        </w:rPr>
        <w:t>不是，这就是他们没有概念，就是那种高端的业主他没有概念，他觉得装修就该花这么多钱，也没搞一样，东西一样，他没接触过12万公司肯定也能看出来。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02:10:02</w:t>
      </w:r>
      <w:r>
        <w:rPr>
          <w:rFonts w:ascii="宋体" w:eastAsia="宋体" w:hAnsi="宋体" w:cs="宋体"/>
        </w:rPr>
        <w:br/>
      </w:r>
      <w:r>
        <w:rPr>
          <w:rFonts w:ascii="宋体" w:eastAsia="宋体" w:hAnsi="宋体" w:cs="宋体"/>
        </w:rPr>
        <w:t>就没概念，</w:t>
      </w:r>
    </w:p>
    <w:p>
      <w:pPr>
        <w:spacing w:before="240" w:after="240"/>
        <w:rPr>
          <w:rFonts w:ascii="宋体" w:eastAsia="宋体" w:hAnsi="宋体" w:cs="宋体"/>
          <w:sz w:val="24"/>
          <w:szCs w:val="24"/>
        </w:rPr>
      </w:pPr>
      <w:r>
        <w:rPr>
          <w:rFonts w:ascii="宋体" w:eastAsia="宋体" w:hAnsi="宋体" w:cs="宋体"/>
        </w:rPr>
        <w:t>说话人3 02:10:04</w:t>
      </w:r>
      <w:r>
        <w:rPr>
          <w:rFonts w:ascii="宋体" w:eastAsia="宋体" w:hAnsi="宋体" w:cs="宋体"/>
        </w:rPr>
        <w:br/>
      </w:r>
      <w:r>
        <w:rPr>
          <w:rFonts w:ascii="宋体" w:eastAsia="宋体" w:hAnsi="宋体" w:cs="宋体"/>
        </w:rPr>
        <w:t>都干了很多小区确实也是集中交互。对他也不是毛坯状态，他也不知道交互。所以其实很多差别是在软装上，他软装这个事儿就很没有这样配置，它有时候是搭配问题，不一定是贵就好看，对。</w:t>
      </w:r>
    </w:p>
    <w:p>
      <w:pPr>
        <w:spacing w:before="240" w:after="240"/>
        <w:rPr>
          <w:rFonts w:ascii="宋体" w:eastAsia="宋体" w:hAnsi="宋体" w:cs="宋体"/>
          <w:sz w:val="24"/>
          <w:szCs w:val="24"/>
        </w:rPr>
      </w:pPr>
      <w:r>
        <w:rPr>
          <w:rFonts w:ascii="宋体" w:eastAsia="宋体" w:hAnsi="宋体" w:cs="宋体"/>
        </w:rPr>
        <w:t>说话人2 02:10:23</w:t>
      </w:r>
      <w:r>
        <w:rPr>
          <w:rFonts w:ascii="宋体" w:eastAsia="宋体" w:hAnsi="宋体" w:cs="宋体"/>
        </w:rPr>
        <w:br/>
      </w:r>
      <w:r>
        <w:rPr>
          <w:rFonts w:ascii="宋体" w:eastAsia="宋体" w:hAnsi="宋体" w:cs="宋体"/>
        </w:rPr>
        <w:t>高端弄。</w:t>
      </w:r>
    </w:p>
    <w:p>
      <w:pPr>
        <w:spacing w:before="240" w:after="240"/>
        <w:rPr>
          <w:rFonts w:ascii="宋体" w:eastAsia="宋体" w:hAnsi="宋体" w:cs="宋体"/>
          <w:sz w:val="24"/>
          <w:szCs w:val="24"/>
        </w:rPr>
      </w:pPr>
      <w:r>
        <w:rPr>
          <w:rFonts w:ascii="宋体" w:eastAsia="宋体" w:hAnsi="宋体" w:cs="宋体"/>
        </w:rPr>
        <w:t>说话人3 02:10:26</w:t>
      </w:r>
      <w:r>
        <w:rPr>
          <w:rFonts w:ascii="宋体" w:eastAsia="宋体" w:hAnsi="宋体" w:cs="宋体"/>
        </w:rPr>
        <w:br/>
      </w:r>
      <w:r>
        <w:rPr>
          <w:rFonts w:ascii="宋体" w:eastAsia="宋体" w:hAnsi="宋体" w:cs="宋体"/>
        </w:rPr>
        <w:t>一个比如说。</w:t>
      </w:r>
    </w:p>
    <w:p>
      <w:pPr>
        <w:spacing w:before="240" w:after="240"/>
        <w:rPr>
          <w:rFonts w:ascii="宋体" w:eastAsia="宋体" w:hAnsi="宋体" w:cs="宋体"/>
          <w:sz w:val="24"/>
          <w:szCs w:val="24"/>
        </w:rPr>
      </w:pPr>
      <w:r>
        <w:rPr>
          <w:rFonts w:ascii="宋体" w:eastAsia="宋体" w:hAnsi="宋体" w:cs="宋体"/>
        </w:rPr>
        <w:t>说话人2 02:10:27</w:t>
      </w:r>
      <w:r>
        <w:rPr>
          <w:rFonts w:ascii="宋体" w:eastAsia="宋体" w:hAnsi="宋体" w:cs="宋体"/>
        </w:rPr>
        <w:br/>
      </w:r>
      <w:r>
        <w:rPr>
          <w:rFonts w:ascii="宋体" w:eastAsia="宋体" w:hAnsi="宋体" w:cs="宋体"/>
        </w:rPr>
        <w:t>软装还有知名感，</w:t>
      </w:r>
    </w:p>
    <w:p>
      <w:pPr>
        <w:spacing w:before="240" w:after="240"/>
        <w:rPr>
          <w:rFonts w:ascii="宋体" w:eastAsia="宋体" w:hAnsi="宋体" w:cs="宋体"/>
          <w:sz w:val="24"/>
          <w:szCs w:val="24"/>
        </w:rPr>
      </w:pPr>
      <w:r>
        <w:rPr>
          <w:rFonts w:ascii="宋体" w:eastAsia="宋体" w:hAnsi="宋体" w:cs="宋体"/>
        </w:rPr>
        <w:t>说话人3 02:10:30</w:t>
      </w:r>
      <w:r>
        <w:rPr>
          <w:rFonts w:ascii="宋体" w:eastAsia="宋体" w:hAnsi="宋体" w:cs="宋体"/>
        </w:rPr>
        <w:br/>
      </w:r>
      <w:r>
        <w:rPr>
          <w:rFonts w:ascii="宋体" w:eastAsia="宋体" w:hAnsi="宋体" w:cs="宋体"/>
        </w:rPr>
        <w:t>比如真的弄一个什么胡桃木的，中式也不一定好看的。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02:10:38</w:t>
      </w:r>
      <w:r>
        <w:rPr>
          <w:rFonts w:ascii="宋体" w:eastAsia="宋体" w:hAnsi="宋体" w:cs="宋体"/>
        </w:rPr>
        <w:br/>
      </w:r>
      <w:r>
        <w:rPr>
          <w:rFonts w:ascii="宋体" w:eastAsia="宋体" w:hAnsi="宋体" w:cs="宋体"/>
        </w:rPr>
        <w:t>我最近招了一个。</w:t>
      </w:r>
    </w:p>
    <w:p>
      <w:pPr>
        <w:spacing w:before="240" w:after="240"/>
        <w:rPr>
          <w:rFonts w:ascii="宋体" w:eastAsia="宋体" w:hAnsi="宋体" w:cs="宋体"/>
          <w:sz w:val="24"/>
          <w:szCs w:val="24"/>
        </w:rPr>
      </w:pPr>
      <w:r>
        <w:rPr>
          <w:rFonts w:ascii="宋体" w:eastAsia="宋体" w:hAnsi="宋体" w:cs="宋体"/>
        </w:rPr>
        <w:t>说话人3 02:10:40</w:t>
      </w:r>
      <w:r>
        <w:rPr>
          <w:rFonts w:ascii="宋体" w:eastAsia="宋体" w:hAnsi="宋体" w:cs="宋体"/>
        </w:rPr>
        <w:br/>
      </w:r>
      <w:r>
        <w:rPr>
          <w:rFonts w:ascii="宋体" w:eastAsia="宋体" w:hAnsi="宋体" w:cs="宋体"/>
        </w:rPr>
        <w:t>软装的设计师。</w:t>
      </w:r>
    </w:p>
    <w:p>
      <w:pPr>
        <w:spacing w:before="240" w:after="240"/>
        <w:rPr>
          <w:rFonts w:ascii="宋体" w:eastAsia="宋体" w:hAnsi="宋体" w:cs="宋体"/>
          <w:sz w:val="24"/>
          <w:szCs w:val="24"/>
        </w:rPr>
      </w:pPr>
      <w:r>
        <w:rPr>
          <w:rFonts w:ascii="宋体" w:eastAsia="宋体" w:hAnsi="宋体" w:cs="宋体"/>
        </w:rPr>
        <w:t>说话人2 02:10:42</w:t>
      </w:r>
      <w:r>
        <w:rPr>
          <w:rFonts w:ascii="宋体" w:eastAsia="宋体" w:hAnsi="宋体" w:cs="宋体"/>
        </w:rPr>
        <w:br/>
      </w:r>
      <w:r>
        <w:rPr>
          <w:rFonts w:ascii="宋体" w:eastAsia="宋体" w:hAnsi="宋体" w:cs="宋体"/>
        </w:rPr>
        <w:t>天然送民宿的，</w:t>
      </w:r>
    </w:p>
    <w:p>
      <w:pPr>
        <w:spacing w:before="240" w:after="240"/>
        <w:rPr>
          <w:rFonts w:ascii="宋体" w:eastAsia="宋体" w:hAnsi="宋体" w:cs="宋体"/>
          <w:sz w:val="24"/>
          <w:szCs w:val="24"/>
        </w:rPr>
      </w:pPr>
      <w:r>
        <w:rPr>
          <w:rFonts w:ascii="宋体" w:eastAsia="宋体" w:hAnsi="宋体" w:cs="宋体"/>
        </w:rPr>
        <w:t>说话人3 02:10:43</w:t>
      </w:r>
      <w:r>
        <w:rPr>
          <w:rFonts w:ascii="宋体" w:eastAsia="宋体" w:hAnsi="宋体" w:cs="宋体"/>
        </w:rPr>
        <w:br/>
      </w:r>
      <w:r>
        <w:rPr>
          <w:rFonts w:ascii="宋体" w:eastAsia="宋体" w:hAnsi="宋体" w:cs="宋体"/>
        </w:rPr>
        <w:t>然后去一个月资金一两万的一级两级的这种高端的资产去聊保证书方案，伤害了一个你为什么要把我的房子当出租房，我给你看那个。</w:t>
      </w:r>
    </w:p>
    <w:p>
      <w:pPr>
        <w:spacing w:before="240" w:after="240"/>
        <w:rPr>
          <w:rFonts w:ascii="宋体" w:eastAsia="宋体" w:hAnsi="宋体" w:cs="宋体"/>
          <w:sz w:val="24"/>
          <w:szCs w:val="24"/>
        </w:rPr>
      </w:pPr>
      <w:r>
        <w:rPr>
          <w:rFonts w:ascii="宋体" w:eastAsia="宋体" w:hAnsi="宋体" w:cs="宋体"/>
        </w:rPr>
        <w:t>说话人2 02:10:55</w:t>
      </w:r>
      <w:r>
        <w:rPr>
          <w:rFonts w:ascii="宋体" w:eastAsia="宋体" w:hAnsi="宋体" w:cs="宋体"/>
        </w:rPr>
        <w:br/>
      </w:r>
      <w:r>
        <w:rPr>
          <w:rFonts w:ascii="宋体" w:eastAsia="宋体" w:hAnsi="宋体" w:cs="宋体"/>
        </w:rPr>
        <w:t>比较奇怪，我都觉得已经够往上走了，</w:t>
      </w:r>
    </w:p>
    <w:p>
      <w:pPr>
        <w:spacing w:before="240" w:after="240"/>
        <w:rPr>
          <w:rFonts w:ascii="宋体" w:eastAsia="宋体" w:hAnsi="宋体" w:cs="宋体"/>
          <w:sz w:val="24"/>
          <w:szCs w:val="24"/>
        </w:rPr>
      </w:pPr>
      <w:r>
        <w:rPr>
          <w:rFonts w:ascii="宋体" w:eastAsia="宋体" w:hAnsi="宋体" w:cs="宋体"/>
        </w:rPr>
        <w:t>说话人3 02:11:02</w:t>
      </w:r>
      <w:r>
        <w:rPr>
          <w:rFonts w:ascii="宋体" w:eastAsia="宋体" w:hAnsi="宋体" w:cs="宋体"/>
        </w:rPr>
        <w:br/>
      </w:r>
      <w:r>
        <w:rPr>
          <w:rFonts w:ascii="宋体" w:eastAsia="宋体" w:hAnsi="宋体" w:cs="宋体"/>
        </w:rPr>
        <w:t>人家说了句我以后卖咋卖，你给我准备卖完就行，你再说你不是巴金的大理石，对肯定不是这样的，对不对？</w:t>
      </w:r>
    </w:p>
    <w:p>
      <w:pPr>
        <w:spacing w:before="240" w:after="240"/>
        <w:rPr>
          <w:rFonts w:ascii="宋体" w:eastAsia="宋体" w:hAnsi="宋体" w:cs="宋体"/>
          <w:sz w:val="24"/>
          <w:szCs w:val="24"/>
        </w:rPr>
      </w:pPr>
      <w:r>
        <w:rPr>
          <w:rFonts w:ascii="宋体" w:eastAsia="宋体" w:hAnsi="宋体" w:cs="宋体"/>
        </w:rPr>
        <w:t>说话人2 02:11:11</w:t>
      </w:r>
      <w:r>
        <w:rPr>
          <w:rFonts w:ascii="宋体" w:eastAsia="宋体" w:hAnsi="宋体" w:cs="宋体"/>
        </w:rPr>
        <w:br/>
      </w:r>
      <w:r>
        <w:rPr>
          <w:rFonts w:ascii="宋体" w:eastAsia="宋体" w:hAnsi="宋体" w:cs="宋体"/>
        </w:rPr>
        <w:t>他们的概念是装修必须就只能找只能是。</w:t>
      </w:r>
    </w:p>
    <w:p>
      <w:pPr>
        <w:spacing w:before="240" w:after="240"/>
        <w:rPr>
          <w:rFonts w:ascii="宋体" w:eastAsia="宋体" w:hAnsi="宋体" w:cs="宋体"/>
          <w:sz w:val="24"/>
          <w:szCs w:val="24"/>
        </w:rPr>
      </w:pPr>
      <w:r>
        <w:rPr>
          <w:rFonts w:ascii="宋体" w:eastAsia="宋体" w:hAnsi="宋体" w:cs="宋体"/>
        </w:rPr>
        <w:t>说话人3 02:11:15</w:t>
      </w:r>
      <w:r>
        <w:rPr>
          <w:rFonts w:ascii="宋体" w:eastAsia="宋体" w:hAnsi="宋体" w:cs="宋体"/>
        </w:rPr>
        <w:br/>
      </w:r>
      <w:r>
        <w:rPr>
          <w:rFonts w:ascii="宋体" w:eastAsia="宋体" w:hAnsi="宋体" w:cs="宋体"/>
        </w:rPr>
        <w:t>巴西的大理石，对城市这些材料是找不是东莞的公司不行，对。还是人人小孩外人跑的还挺全，人考虑他卖了怎么办，我还考虑挺远是对支持。</w:t>
      </w:r>
    </w:p>
    <w:p>
      <w:pPr>
        <w:spacing w:before="240" w:after="240"/>
        <w:rPr>
          <w:rFonts w:ascii="宋体" w:eastAsia="宋体" w:hAnsi="宋体" w:cs="宋体"/>
          <w:sz w:val="24"/>
          <w:szCs w:val="24"/>
        </w:rPr>
      </w:pPr>
      <w:r>
        <w:rPr>
          <w:rFonts w:ascii="宋体" w:eastAsia="宋体" w:hAnsi="宋体" w:cs="宋体"/>
        </w:rPr>
        <w:t>说话人2 02:11:31</w:t>
      </w:r>
      <w:r>
        <w:rPr>
          <w:rFonts w:ascii="宋体" w:eastAsia="宋体" w:hAnsi="宋体" w:cs="宋体"/>
        </w:rPr>
        <w:br/>
      </w:r>
      <w:r>
        <w:rPr>
          <w:rFonts w:ascii="宋体" w:eastAsia="宋体" w:hAnsi="宋体" w:cs="宋体"/>
        </w:rPr>
        <w:t>其实确实对方看来说业主来说租房2000跟他卖也就50%就不是钱。</w:t>
      </w:r>
    </w:p>
    <w:p>
      <w:pPr>
        <w:spacing w:before="240" w:after="240"/>
        <w:rPr>
          <w:rFonts w:ascii="宋体" w:eastAsia="宋体" w:hAnsi="宋体" w:cs="宋体"/>
          <w:sz w:val="24"/>
          <w:szCs w:val="24"/>
        </w:rPr>
      </w:pPr>
      <w:r>
        <w:rPr>
          <w:rFonts w:ascii="宋体" w:eastAsia="宋体" w:hAnsi="宋体" w:cs="宋体"/>
        </w:rPr>
        <w:t>说话人3 02:11:39</w:t>
      </w:r>
      <w:r>
        <w:rPr>
          <w:rFonts w:ascii="宋体" w:eastAsia="宋体" w:hAnsi="宋体" w:cs="宋体"/>
        </w:rPr>
        <w:br/>
      </w:r>
      <w:r>
        <w:rPr>
          <w:rFonts w:ascii="宋体" w:eastAsia="宋体" w:hAnsi="宋体" w:cs="宋体"/>
        </w:rPr>
        <w:t>了，完全是你想好卖多少我先租着。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您后面还有啥不确定的事情？</w:t>
      </w:r>
    </w:p>
    <w:p>
      <w:pPr>
        <w:spacing w:before="240" w:after="240"/>
        <w:rPr>
          <w:rFonts w:ascii="宋体" w:eastAsia="宋体" w:hAnsi="宋体" w:cs="宋体"/>
          <w:sz w:val="24"/>
          <w:szCs w:val="24"/>
        </w:rPr>
      </w:pPr>
      <w:r>
        <w:rPr>
          <w:rFonts w:ascii="宋体" w:eastAsia="宋体" w:hAnsi="宋体" w:cs="宋体"/>
        </w:rPr>
        <w:t>说话人2 02:11:45</w:t>
      </w:r>
      <w:r>
        <w:rPr>
          <w:rFonts w:ascii="宋体" w:eastAsia="宋体" w:hAnsi="宋体" w:cs="宋体"/>
        </w:rPr>
        <w:br/>
      </w:r>
      <w:r>
        <w:rPr>
          <w:rFonts w:ascii="宋体" w:eastAsia="宋体" w:hAnsi="宋体" w:cs="宋体"/>
        </w:rPr>
        <w:t>确定的现在。</w:t>
      </w:r>
    </w:p>
    <w:p>
      <w:pPr>
        <w:spacing w:before="240" w:after="240"/>
        <w:rPr>
          <w:rFonts w:ascii="宋体" w:eastAsia="宋体" w:hAnsi="宋体" w:cs="宋体"/>
          <w:sz w:val="24"/>
          <w:szCs w:val="24"/>
        </w:rPr>
      </w:pPr>
      <w:r>
        <w:rPr>
          <w:rFonts w:ascii="宋体" w:eastAsia="宋体" w:hAnsi="宋体" w:cs="宋体"/>
        </w:rPr>
        <w:t>说话人3 02:11:47</w:t>
      </w:r>
      <w:r>
        <w:rPr>
          <w:rFonts w:ascii="宋体" w:eastAsia="宋体" w:hAnsi="宋体" w:cs="宋体"/>
        </w:rPr>
        <w:br/>
      </w:r>
      <w:r>
        <w:rPr>
          <w:rFonts w:ascii="宋体" w:eastAsia="宋体" w:hAnsi="宋体" w:cs="宋体"/>
        </w:rPr>
        <w:t>奖品的明细还没有确定吗？你看奖金资金预算不一定交给你好一点。比如说预算预算现在是费率低利率的，我们也是这样的，就是说利率本身是他们定的，对我们就博弈，然后至于营销预算它跟它不一定是利益关系，我不知道对不对，因为要不然没法控制营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预算做活动的时候，举例比如说2万块钱2万，你要非得出去以后他就没法操作了，实际上是能操作的。</w:t>
      </w:r>
    </w:p>
    <w:p>
      <w:pPr>
        <w:spacing w:before="240" w:after="240"/>
        <w:rPr>
          <w:rFonts w:ascii="宋体" w:eastAsia="宋体" w:hAnsi="宋体" w:cs="宋体"/>
          <w:sz w:val="24"/>
          <w:szCs w:val="24"/>
        </w:rPr>
      </w:pPr>
      <w:r>
        <w:rPr>
          <w:rFonts w:ascii="宋体" w:eastAsia="宋体" w:hAnsi="宋体" w:cs="宋体"/>
        </w:rPr>
        <w:t>说话人2 02:12:20</w:t>
      </w:r>
      <w:r>
        <w:rPr>
          <w:rFonts w:ascii="宋体" w:eastAsia="宋体" w:hAnsi="宋体" w:cs="宋体"/>
        </w:rPr>
        <w:br/>
      </w:r>
      <w:r>
        <w:rPr>
          <w:rFonts w:ascii="宋体" w:eastAsia="宋体" w:hAnsi="宋体" w:cs="宋体"/>
        </w:rPr>
        <w:t>是我们。</w:t>
      </w:r>
    </w:p>
    <w:p>
      <w:pPr>
        <w:spacing w:before="240" w:after="240"/>
        <w:rPr>
          <w:rFonts w:ascii="宋体" w:eastAsia="宋体" w:hAnsi="宋体" w:cs="宋体"/>
          <w:sz w:val="24"/>
          <w:szCs w:val="24"/>
        </w:rPr>
      </w:pPr>
      <w:r>
        <w:rPr>
          <w:rFonts w:ascii="宋体" w:eastAsia="宋体" w:hAnsi="宋体" w:cs="宋体"/>
        </w:rPr>
        <w:t>说话人3 02:12:24</w:t>
      </w:r>
      <w:r>
        <w:rPr>
          <w:rFonts w:ascii="宋体" w:eastAsia="宋体" w:hAnsi="宋体" w:cs="宋体"/>
        </w:rPr>
        <w:br/>
      </w:r>
      <w:r>
        <w:rPr>
          <w:rFonts w:ascii="宋体" w:eastAsia="宋体" w:hAnsi="宋体" w:cs="宋体"/>
        </w:rPr>
        <w:t>聊一个是两两个讲解，一个是。</w:t>
      </w:r>
    </w:p>
    <w:p>
      <w:pPr>
        <w:spacing w:before="240" w:after="240"/>
        <w:rPr>
          <w:rFonts w:ascii="宋体" w:eastAsia="宋体" w:hAnsi="宋体" w:cs="宋体"/>
          <w:sz w:val="24"/>
          <w:szCs w:val="24"/>
        </w:rPr>
      </w:pPr>
      <w:r>
        <w:rPr>
          <w:rFonts w:ascii="宋体" w:eastAsia="宋体" w:hAnsi="宋体" w:cs="宋体"/>
        </w:rPr>
        <w:t>说话人2 02:12:28</w:t>
      </w:r>
      <w:r>
        <w:rPr>
          <w:rFonts w:ascii="宋体" w:eastAsia="宋体" w:hAnsi="宋体" w:cs="宋体"/>
        </w:rPr>
        <w:br/>
      </w:r>
      <w:r>
        <w:rPr>
          <w:rFonts w:ascii="宋体" w:eastAsia="宋体" w:hAnsi="宋体" w:cs="宋体"/>
        </w:rPr>
        <w:t>一个是讲讲抽奖，</w:t>
      </w:r>
    </w:p>
    <w:p>
      <w:pPr>
        <w:spacing w:before="240" w:after="240"/>
        <w:rPr>
          <w:rFonts w:ascii="宋体" w:eastAsia="宋体" w:hAnsi="宋体" w:cs="宋体"/>
          <w:sz w:val="24"/>
          <w:szCs w:val="24"/>
        </w:rPr>
      </w:pPr>
      <w:r>
        <w:rPr>
          <w:rFonts w:ascii="宋体" w:eastAsia="宋体" w:hAnsi="宋体" w:cs="宋体"/>
        </w:rPr>
        <w:t>说话人3 02:12:30</w:t>
      </w:r>
      <w:r>
        <w:rPr>
          <w:rFonts w:ascii="宋体" w:eastAsia="宋体" w:hAnsi="宋体" w:cs="宋体"/>
        </w:rPr>
        <w:br/>
      </w:r>
      <w:r>
        <w:rPr>
          <w:rFonts w:ascii="宋体" w:eastAsia="宋体" w:hAnsi="宋体" w:cs="宋体"/>
        </w:rPr>
        <w:t>直接不是不占咱们产品上的预算，</w:t>
      </w:r>
    </w:p>
    <w:p>
      <w:pPr>
        <w:spacing w:before="240" w:after="240"/>
        <w:rPr>
          <w:rFonts w:ascii="宋体" w:eastAsia="宋体" w:hAnsi="宋体" w:cs="宋体"/>
          <w:sz w:val="24"/>
          <w:szCs w:val="24"/>
        </w:rPr>
      </w:pPr>
      <w:r>
        <w:rPr>
          <w:rFonts w:ascii="宋体" w:eastAsia="宋体" w:hAnsi="宋体" w:cs="宋体"/>
        </w:rPr>
        <w:t>说话人1 02:12:35</w:t>
      </w:r>
      <w:r>
        <w:rPr>
          <w:rFonts w:ascii="宋体" w:eastAsia="宋体" w:hAnsi="宋体" w:cs="宋体"/>
        </w:rPr>
        <w:br/>
      </w:r>
      <w:r>
        <w:rPr>
          <w:rFonts w:ascii="宋体" w:eastAsia="宋体" w:hAnsi="宋体" w:cs="宋体"/>
        </w:rPr>
        <w:t>但是本这部分方总刚才聊的奖品这块，实际上就是总行本身就是对所有消费贷客户都有的预算就是。</w:t>
      </w:r>
    </w:p>
    <w:p>
      <w:pPr>
        <w:spacing w:before="240" w:after="240"/>
        <w:rPr>
          <w:rFonts w:ascii="宋体" w:eastAsia="宋体" w:hAnsi="宋体" w:cs="宋体"/>
          <w:sz w:val="24"/>
          <w:szCs w:val="24"/>
        </w:rPr>
      </w:pPr>
      <w:r>
        <w:rPr>
          <w:rFonts w:ascii="宋体" w:eastAsia="宋体" w:hAnsi="宋体" w:cs="宋体"/>
        </w:rPr>
        <w:t>说话人2 02:12:44</w:t>
      </w:r>
      <w:r>
        <w:rPr>
          <w:rFonts w:ascii="宋体" w:eastAsia="宋体" w:hAnsi="宋体" w:cs="宋体"/>
        </w:rPr>
        <w:br/>
      </w:r>
      <w:r>
        <w:rPr>
          <w:rFonts w:ascii="宋体" w:eastAsia="宋体" w:hAnsi="宋体" w:cs="宋体"/>
        </w:rPr>
        <w:t>录音到都有，但是我还是需要对项目去再。</w:t>
      </w:r>
    </w:p>
    <w:p>
      <w:pPr>
        <w:spacing w:before="240" w:after="240"/>
        <w:rPr>
          <w:rFonts w:ascii="宋体" w:eastAsia="宋体" w:hAnsi="宋体" w:cs="宋体"/>
          <w:sz w:val="24"/>
          <w:szCs w:val="24"/>
        </w:rPr>
      </w:pPr>
      <w:r>
        <w:rPr>
          <w:rFonts w:ascii="宋体" w:eastAsia="宋体" w:hAnsi="宋体" w:cs="宋体"/>
        </w:rPr>
        <w:t>说话人3 02:12:47</w:t>
      </w:r>
      <w:r>
        <w:rPr>
          <w:rFonts w:ascii="宋体" w:eastAsia="宋体" w:hAnsi="宋体" w:cs="宋体"/>
        </w:rPr>
        <w:br/>
      </w:r>
      <w:r>
        <w:rPr>
          <w:rFonts w:ascii="宋体" w:eastAsia="宋体" w:hAnsi="宋体" w:cs="宋体"/>
        </w:rPr>
        <w:t>去有一个。</w:t>
      </w:r>
    </w:p>
    <w:p>
      <w:pPr>
        <w:spacing w:before="240" w:after="240"/>
        <w:rPr>
          <w:rFonts w:ascii="宋体" w:eastAsia="宋体" w:hAnsi="宋体" w:cs="宋体"/>
          <w:sz w:val="24"/>
          <w:szCs w:val="24"/>
        </w:rPr>
      </w:pPr>
      <w:r>
        <w:rPr>
          <w:rFonts w:ascii="宋体" w:eastAsia="宋体" w:hAnsi="宋体" w:cs="宋体"/>
        </w:rPr>
        <w:t>说话人2 02:12:49</w:t>
      </w:r>
      <w:r>
        <w:rPr>
          <w:rFonts w:ascii="宋体" w:eastAsia="宋体" w:hAnsi="宋体" w:cs="宋体"/>
        </w:rPr>
        <w:br/>
      </w:r>
      <w:r>
        <w:rPr>
          <w:rFonts w:ascii="宋体" w:eastAsia="宋体" w:hAnsi="宋体" w:cs="宋体"/>
        </w:rPr>
        <w:t>都。</w:t>
      </w:r>
    </w:p>
    <w:p>
      <w:pPr>
        <w:spacing w:before="240" w:after="240"/>
        <w:rPr>
          <w:rFonts w:ascii="宋体" w:eastAsia="宋体" w:hAnsi="宋体" w:cs="宋体"/>
          <w:sz w:val="24"/>
          <w:szCs w:val="24"/>
        </w:rPr>
      </w:pPr>
      <w:r>
        <w:rPr>
          <w:rFonts w:ascii="宋体" w:eastAsia="宋体" w:hAnsi="宋体" w:cs="宋体"/>
        </w:rPr>
        <w:t>说话人1 02:12:51</w:t>
      </w:r>
      <w:r>
        <w:rPr>
          <w:rFonts w:ascii="宋体" w:eastAsia="宋体" w:hAnsi="宋体" w:cs="宋体"/>
        </w:rPr>
        <w:br/>
      </w:r>
      <w:r>
        <w:rPr>
          <w:rFonts w:ascii="宋体" w:eastAsia="宋体" w:hAnsi="宋体" w:cs="宋体"/>
        </w:rPr>
        <w:t>对不是送到换取的一些。</w:t>
      </w:r>
    </w:p>
    <w:p>
      <w:pPr>
        <w:spacing w:before="240" w:after="240"/>
        <w:rPr>
          <w:rFonts w:ascii="宋体" w:eastAsia="宋体" w:hAnsi="宋体" w:cs="宋体"/>
          <w:sz w:val="24"/>
          <w:szCs w:val="24"/>
        </w:rPr>
      </w:pPr>
      <w:r>
        <w:rPr>
          <w:rFonts w:ascii="宋体" w:eastAsia="宋体" w:hAnsi="宋体" w:cs="宋体"/>
        </w:rPr>
        <w:t>说话人2 02:12:54</w:t>
      </w:r>
      <w:r>
        <w:rPr>
          <w:rFonts w:ascii="宋体" w:eastAsia="宋体" w:hAnsi="宋体" w:cs="宋体"/>
        </w:rPr>
        <w:br/>
      </w:r>
      <w:r>
        <w:rPr>
          <w:rFonts w:ascii="宋体" w:eastAsia="宋体" w:hAnsi="宋体" w:cs="宋体"/>
        </w:rPr>
        <w:t>权益，</w:t>
      </w:r>
    </w:p>
    <w:p>
      <w:pPr>
        <w:spacing w:before="240" w:after="240"/>
        <w:rPr>
          <w:rFonts w:ascii="宋体" w:eastAsia="宋体" w:hAnsi="宋体" w:cs="宋体"/>
          <w:sz w:val="24"/>
          <w:szCs w:val="24"/>
        </w:rPr>
      </w:pPr>
      <w:r>
        <w:rPr>
          <w:rFonts w:ascii="宋体" w:eastAsia="宋体" w:hAnsi="宋体" w:cs="宋体"/>
        </w:rPr>
        <w:t>说话人1 02:12:59</w:t>
      </w:r>
      <w:r>
        <w:rPr>
          <w:rFonts w:ascii="宋体" w:eastAsia="宋体" w:hAnsi="宋体" w:cs="宋体"/>
        </w:rPr>
        <w:br/>
      </w:r>
      <w:r>
        <w:rPr>
          <w:rFonts w:ascii="宋体" w:eastAsia="宋体" w:hAnsi="宋体" w:cs="宋体"/>
        </w:rPr>
        <w:t>明确一下预算的金额还是。</w:t>
      </w:r>
    </w:p>
    <w:p>
      <w:pPr>
        <w:spacing w:before="240" w:after="240"/>
        <w:rPr>
          <w:rFonts w:ascii="宋体" w:eastAsia="宋体" w:hAnsi="宋体" w:cs="宋体"/>
          <w:sz w:val="24"/>
          <w:szCs w:val="24"/>
        </w:rPr>
      </w:pPr>
      <w:r>
        <w:rPr>
          <w:rFonts w:ascii="宋体" w:eastAsia="宋体" w:hAnsi="宋体" w:cs="宋体"/>
        </w:rPr>
        <w:t>说话人2 02:13:05</w:t>
      </w:r>
      <w:r>
        <w:rPr>
          <w:rFonts w:ascii="宋体" w:eastAsia="宋体" w:hAnsi="宋体" w:cs="宋体"/>
        </w:rPr>
        <w:br/>
      </w:r>
      <w:r>
        <w:rPr>
          <w:rFonts w:ascii="宋体" w:eastAsia="宋体" w:hAnsi="宋体" w:cs="宋体"/>
        </w:rPr>
        <w:t>一个比例，有什么形式就是要报一般走，然后他主要跟审计汇报，然后这里面的内容就是说我们有他那种要求的这种主攻，然后这些员工在这样的一些评估消费贷款，</w:t>
      </w:r>
    </w:p>
    <w:p>
      <w:pPr>
        <w:spacing w:before="240" w:after="240"/>
        <w:rPr>
          <w:rFonts w:ascii="宋体" w:eastAsia="宋体" w:hAnsi="宋体" w:cs="宋体"/>
          <w:sz w:val="24"/>
          <w:szCs w:val="24"/>
        </w:rPr>
      </w:pPr>
      <w:r>
        <w:rPr>
          <w:rFonts w:ascii="宋体" w:eastAsia="宋体" w:hAnsi="宋体" w:cs="宋体"/>
        </w:rPr>
        <w:t>说话人1 02:13:20</w:t>
      </w:r>
      <w:r>
        <w:rPr>
          <w:rFonts w:ascii="宋体" w:eastAsia="宋体" w:hAnsi="宋体" w:cs="宋体"/>
        </w:rPr>
        <w:br/>
      </w:r>
      <w:r>
        <w:rPr>
          <w:rFonts w:ascii="宋体" w:eastAsia="宋体" w:hAnsi="宋体" w:cs="宋体"/>
        </w:rPr>
        <w:t>明确品类就是东西，然后把我们希望的。</w:t>
      </w:r>
    </w:p>
    <w:p>
      <w:pPr>
        <w:spacing w:before="240" w:after="240"/>
        <w:rPr>
          <w:rFonts w:ascii="宋体" w:eastAsia="宋体" w:hAnsi="宋体" w:cs="宋体"/>
          <w:sz w:val="24"/>
          <w:szCs w:val="24"/>
        </w:rPr>
      </w:pPr>
      <w:r>
        <w:rPr>
          <w:rFonts w:ascii="宋体" w:eastAsia="宋体" w:hAnsi="宋体" w:cs="宋体"/>
        </w:rPr>
        <w:t>说话人2 02:13:25</w:t>
      </w:r>
      <w:r>
        <w:rPr>
          <w:rFonts w:ascii="宋体" w:eastAsia="宋体" w:hAnsi="宋体" w:cs="宋体"/>
        </w:rPr>
        <w:br/>
      </w:r>
      <w:r>
        <w:rPr>
          <w:rFonts w:ascii="宋体" w:eastAsia="宋体" w:hAnsi="宋体" w:cs="宋体"/>
        </w:rPr>
        <w:t>把这部分员工能吸引到100块。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第一段第二个就是说员工是装修的高速规定的，咱们总行对我们把它落实关系的话，谁知奖励带来价值，所以说我们现在还可以起一个要差不多明确一下，每个客户的关系都有吗？关系的是一段，然后细化了吗？</w:t>
      </w:r>
    </w:p>
    <w:p>
      <w:pPr>
        <w:spacing w:before="240" w:after="240"/>
        <w:rPr>
          <w:rFonts w:ascii="宋体" w:eastAsia="宋体" w:hAnsi="宋体" w:cs="宋体"/>
          <w:sz w:val="24"/>
          <w:szCs w:val="24"/>
        </w:rPr>
      </w:pPr>
      <w:r>
        <w:rPr>
          <w:rFonts w:ascii="宋体" w:eastAsia="宋体" w:hAnsi="宋体" w:cs="宋体"/>
        </w:rPr>
        <w:t>说话人1 02:13:53</w:t>
      </w:r>
      <w:r>
        <w:rPr>
          <w:rFonts w:ascii="宋体" w:eastAsia="宋体" w:hAnsi="宋体" w:cs="宋体"/>
        </w:rPr>
        <w:br/>
      </w:r>
      <w:r>
        <w:rPr>
          <w:rFonts w:ascii="宋体" w:eastAsia="宋体" w:hAnsi="宋体" w:cs="宋体"/>
        </w:rPr>
        <w:t>提出来白天然后能达到三天。</w:t>
      </w:r>
    </w:p>
    <w:p>
      <w:pPr>
        <w:spacing w:before="240" w:after="240"/>
        <w:rPr>
          <w:rFonts w:ascii="宋体" w:eastAsia="宋体" w:hAnsi="宋体" w:cs="宋体"/>
          <w:sz w:val="24"/>
          <w:szCs w:val="24"/>
        </w:rPr>
      </w:pPr>
      <w:r>
        <w:rPr>
          <w:rFonts w:ascii="宋体" w:eastAsia="宋体" w:hAnsi="宋体" w:cs="宋体"/>
        </w:rPr>
        <w:t>说话人2 02:13:57</w:t>
      </w:r>
      <w:r>
        <w:rPr>
          <w:rFonts w:ascii="宋体" w:eastAsia="宋体" w:hAnsi="宋体" w:cs="宋体"/>
        </w:rPr>
        <w:br/>
      </w:r>
      <w:r>
        <w:rPr>
          <w:rFonts w:ascii="宋体" w:eastAsia="宋体" w:hAnsi="宋体" w:cs="宋体"/>
        </w:rPr>
        <w:t>我们现在已经是第二次营销发给我们，像这种装修代理人才可以，可能是有可能20万左右给你看一下，</w:t>
      </w:r>
    </w:p>
    <w:p>
      <w:pPr>
        <w:spacing w:before="240" w:after="240"/>
        <w:rPr>
          <w:rFonts w:ascii="宋体" w:eastAsia="宋体" w:hAnsi="宋体" w:cs="宋体"/>
          <w:sz w:val="24"/>
          <w:szCs w:val="24"/>
        </w:rPr>
      </w:pPr>
      <w:r>
        <w:rPr>
          <w:rFonts w:ascii="宋体" w:eastAsia="宋体" w:hAnsi="宋体" w:cs="宋体"/>
        </w:rPr>
        <w:t>说话人1 02:14:07</w:t>
      </w:r>
      <w:r>
        <w:rPr>
          <w:rFonts w:ascii="宋体" w:eastAsia="宋体" w:hAnsi="宋体" w:cs="宋体"/>
        </w:rPr>
        <w:br/>
      </w:r>
      <w:r>
        <w:rPr>
          <w:rFonts w:ascii="宋体" w:eastAsia="宋体" w:hAnsi="宋体" w:cs="宋体"/>
        </w:rPr>
        <w:t>贷款的单笔金额现在大概是在什么时候？</w:t>
      </w:r>
    </w:p>
    <w:p>
      <w:pPr>
        <w:spacing w:before="240" w:after="240"/>
        <w:rPr>
          <w:rFonts w:ascii="宋体" w:eastAsia="宋体" w:hAnsi="宋体" w:cs="宋体"/>
          <w:sz w:val="24"/>
          <w:szCs w:val="24"/>
        </w:rPr>
      </w:pPr>
      <w:r>
        <w:rPr>
          <w:rFonts w:ascii="宋体" w:eastAsia="宋体" w:hAnsi="宋体" w:cs="宋体"/>
        </w:rPr>
        <w:t>说话人3 02:14:14</w:t>
      </w:r>
      <w:r>
        <w:rPr>
          <w:rFonts w:ascii="宋体" w:eastAsia="宋体" w:hAnsi="宋体" w:cs="宋体"/>
        </w:rPr>
        <w:br/>
      </w:r>
      <w:r>
        <w:rPr>
          <w:rFonts w:ascii="宋体" w:eastAsia="宋体" w:hAnsi="宋体" w:cs="宋体"/>
        </w:rPr>
        <w:t>看房子只能对哪个项目弄清楚可以。</w:t>
      </w:r>
    </w:p>
    <w:p>
      <w:pPr>
        <w:spacing w:before="240" w:after="240"/>
        <w:rPr>
          <w:rFonts w:ascii="宋体" w:eastAsia="宋体" w:hAnsi="宋体" w:cs="宋体"/>
          <w:sz w:val="24"/>
          <w:szCs w:val="24"/>
        </w:rPr>
      </w:pPr>
      <w:r>
        <w:rPr>
          <w:rFonts w:ascii="宋体" w:eastAsia="宋体" w:hAnsi="宋体" w:cs="宋体"/>
        </w:rPr>
        <w:t>说话人1 02:14:17</w:t>
      </w:r>
      <w:r>
        <w:rPr>
          <w:rFonts w:ascii="宋体" w:eastAsia="宋体" w:hAnsi="宋体" w:cs="宋体"/>
        </w:rPr>
        <w:br/>
      </w:r>
      <w:r>
        <w:rPr>
          <w:rFonts w:ascii="宋体" w:eastAsia="宋体" w:hAnsi="宋体" w:cs="宋体"/>
        </w:rPr>
        <w:t>听清楚。目前现有的水平大概是很好的。</w:t>
      </w:r>
    </w:p>
    <w:p>
      <w:pPr>
        <w:spacing w:before="240" w:after="240"/>
        <w:rPr>
          <w:rFonts w:ascii="宋体" w:eastAsia="宋体" w:hAnsi="宋体" w:cs="宋体"/>
          <w:sz w:val="24"/>
          <w:szCs w:val="24"/>
        </w:rPr>
      </w:pPr>
      <w:r>
        <w:rPr>
          <w:rFonts w:ascii="宋体" w:eastAsia="宋体" w:hAnsi="宋体" w:cs="宋体"/>
        </w:rPr>
        <w:t>说话人3 02:14:22</w:t>
      </w:r>
      <w:r>
        <w:rPr>
          <w:rFonts w:ascii="宋体" w:eastAsia="宋体" w:hAnsi="宋体" w:cs="宋体"/>
        </w:rPr>
        <w:br/>
      </w:r>
      <w:r>
        <w:rPr>
          <w:rFonts w:ascii="宋体" w:eastAsia="宋体" w:hAnsi="宋体" w:cs="宋体"/>
        </w:rPr>
        <w:t>因为行的就是框架很大，就有这房子比较新，他可能有点他们美妆，但是光调或是安装。</w:t>
      </w:r>
    </w:p>
    <w:p>
      <w:pPr>
        <w:spacing w:before="240" w:after="240"/>
        <w:rPr>
          <w:rFonts w:ascii="宋体" w:eastAsia="宋体" w:hAnsi="宋体" w:cs="宋体"/>
          <w:sz w:val="24"/>
          <w:szCs w:val="24"/>
        </w:rPr>
      </w:pPr>
      <w:r>
        <w:rPr>
          <w:rFonts w:ascii="宋体" w:eastAsia="宋体" w:hAnsi="宋体" w:cs="宋体"/>
        </w:rPr>
        <w:t>说话人1 02:14:28</w:t>
      </w:r>
      <w:r>
        <w:rPr>
          <w:rFonts w:ascii="宋体" w:eastAsia="宋体" w:hAnsi="宋体" w:cs="宋体"/>
        </w:rPr>
        <w:br/>
      </w:r>
      <w:r>
        <w:rPr>
          <w:rFonts w:ascii="宋体" w:eastAsia="宋体" w:hAnsi="宋体" w:cs="宋体"/>
        </w:rPr>
        <w:t>最高也是在20万以内以内，基本上就是线上随e贷的这种模式就能覆盖，像一个随e贷他们提款比如说5万块钱，就是纯消费贷，所以不是他大概能总行的预算内大概是多少？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大概可以。你说现在谁带的活动是吗？对，所以这个活动现在信托办理的话也就5000分钟，然后之后的话在正常的预算里，然后咱们刚才刘总跟领导说的，看看咱们预算上产品就是奖品。</w:t>
      </w:r>
    </w:p>
    <w:p>
      <w:pPr>
        <w:spacing w:before="240" w:after="240"/>
        <w:rPr>
          <w:rFonts w:ascii="宋体" w:eastAsia="宋体" w:hAnsi="宋体" w:cs="宋体"/>
          <w:sz w:val="24"/>
          <w:szCs w:val="24"/>
        </w:rPr>
      </w:pPr>
      <w:r>
        <w:rPr>
          <w:rFonts w:ascii="宋体" w:eastAsia="宋体" w:hAnsi="宋体" w:cs="宋体"/>
        </w:rPr>
        <w:t>说话人2 02:15:11</w:t>
      </w:r>
      <w:r>
        <w:rPr>
          <w:rFonts w:ascii="宋体" w:eastAsia="宋体" w:hAnsi="宋体" w:cs="宋体"/>
        </w:rPr>
        <w:br/>
      </w:r>
      <w:r>
        <w:rPr>
          <w:rFonts w:ascii="宋体" w:eastAsia="宋体" w:hAnsi="宋体" w:cs="宋体"/>
        </w:rPr>
        <w:t>本身就有，就在这张预算之外，我拿来看一下这些什么样更吸引人的一些礼品活动。</w:t>
      </w:r>
    </w:p>
    <w:p>
      <w:pPr>
        <w:spacing w:before="240" w:after="240"/>
        <w:rPr>
          <w:rFonts w:ascii="宋体" w:eastAsia="宋体" w:hAnsi="宋体" w:cs="宋体"/>
          <w:sz w:val="24"/>
          <w:szCs w:val="24"/>
        </w:rPr>
      </w:pPr>
      <w:r>
        <w:rPr>
          <w:rFonts w:ascii="宋体" w:eastAsia="宋体" w:hAnsi="宋体" w:cs="宋体"/>
        </w:rPr>
        <w:t>说话人1 02:15:19</w:t>
      </w:r>
      <w:r>
        <w:rPr>
          <w:rFonts w:ascii="宋体" w:eastAsia="宋体" w:hAnsi="宋体" w:cs="宋体"/>
        </w:rPr>
        <w:br/>
      </w:r>
      <w:r>
        <w:rPr>
          <w:rFonts w:ascii="宋体" w:eastAsia="宋体" w:hAnsi="宋体" w:cs="宋体"/>
        </w:rPr>
        <w:t>1万苏宁豆接近就是100块钱100，是100，相当于他拿到这个是自己去随意兑换，不涉及，这本身就是有一价值100的权益，它是在我们那些手机银行里面商城里面可以自己去兑换，这是最基本的。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然后其他就是说咱们其他的对这个项目专项的权益有没有一些。</w:t>
      </w:r>
    </w:p>
    <w:p>
      <w:pPr>
        <w:spacing w:before="240" w:after="240"/>
        <w:rPr>
          <w:rFonts w:ascii="宋体" w:eastAsia="宋体" w:hAnsi="宋体" w:cs="宋体"/>
          <w:sz w:val="24"/>
          <w:szCs w:val="24"/>
        </w:rPr>
      </w:pPr>
      <w:r>
        <w:rPr>
          <w:rFonts w:ascii="宋体" w:eastAsia="宋体" w:hAnsi="宋体" w:cs="宋体"/>
        </w:rPr>
        <w:t>说话人2 02:15:46</w:t>
      </w:r>
      <w:r>
        <w:rPr>
          <w:rFonts w:ascii="宋体" w:eastAsia="宋体" w:hAnsi="宋体" w:cs="宋体"/>
        </w:rPr>
        <w:br/>
      </w:r>
      <w:r>
        <w:rPr>
          <w:rFonts w:ascii="宋体" w:eastAsia="宋体" w:hAnsi="宋体" w:cs="宋体"/>
        </w:rPr>
        <w:t>看反正这个不行你们就定了，我觉得不好说，当时我们好像在开始跟你们选择，究竟在学校上有什么样的利益可能更幸福，谢谢刚才讲的，比如说他讲有600块钱的。</w:t>
      </w:r>
    </w:p>
    <w:p>
      <w:pPr>
        <w:spacing w:before="240" w:after="240"/>
        <w:rPr>
          <w:rFonts w:ascii="宋体" w:eastAsia="宋体" w:hAnsi="宋体" w:cs="宋体"/>
          <w:sz w:val="24"/>
          <w:szCs w:val="24"/>
        </w:rPr>
      </w:pPr>
      <w:r>
        <w:rPr>
          <w:rFonts w:ascii="宋体" w:eastAsia="宋体" w:hAnsi="宋体" w:cs="宋体"/>
        </w:rPr>
        <w:t>说话人3 02:16:03</w:t>
      </w:r>
      <w:r>
        <w:rPr>
          <w:rFonts w:ascii="宋体" w:eastAsia="宋体" w:hAnsi="宋体" w:cs="宋体"/>
        </w:rPr>
        <w:br/>
      </w:r>
      <w:r>
        <w:rPr>
          <w:rFonts w:ascii="宋体" w:eastAsia="宋体" w:hAnsi="宋体" w:cs="宋体"/>
        </w:rPr>
        <w:t>礼品，比如说我。</w:t>
      </w:r>
    </w:p>
    <w:p>
      <w:pPr>
        <w:spacing w:before="240" w:after="240"/>
        <w:rPr>
          <w:rFonts w:ascii="宋体" w:eastAsia="宋体" w:hAnsi="宋体" w:cs="宋体"/>
          <w:sz w:val="24"/>
          <w:szCs w:val="24"/>
        </w:rPr>
      </w:pPr>
      <w:r>
        <w:rPr>
          <w:rFonts w:ascii="宋体" w:eastAsia="宋体" w:hAnsi="宋体" w:cs="宋体"/>
        </w:rPr>
        <w:t>说话人2 02:16:04</w:t>
      </w:r>
      <w:r>
        <w:rPr>
          <w:rFonts w:ascii="宋体" w:eastAsia="宋体" w:hAnsi="宋体" w:cs="宋体"/>
        </w:rPr>
        <w:br/>
      </w:r>
      <w:r>
        <w:rPr>
          <w:rFonts w:ascii="宋体" w:eastAsia="宋体" w:hAnsi="宋体" w:cs="宋体"/>
        </w:rPr>
        <w:t>看看这在这个范围内有没有吸引的，或者说能搞个大奖出来。</w:t>
      </w:r>
    </w:p>
    <w:p>
      <w:pPr>
        <w:spacing w:before="240" w:after="240"/>
        <w:rPr>
          <w:rFonts w:ascii="宋体" w:eastAsia="宋体" w:hAnsi="宋体" w:cs="宋体"/>
          <w:sz w:val="24"/>
          <w:szCs w:val="24"/>
        </w:rPr>
      </w:pPr>
      <w:r>
        <w:rPr>
          <w:rFonts w:ascii="宋体" w:eastAsia="宋体" w:hAnsi="宋体" w:cs="宋体"/>
        </w:rPr>
        <w:t>说话人3 02:16:12</w:t>
      </w:r>
      <w:r>
        <w:rPr>
          <w:rFonts w:ascii="宋体" w:eastAsia="宋体" w:hAnsi="宋体" w:cs="宋体"/>
        </w:rPr>
        <w:br/>
      </w:r>
      <w:r>
        <w:rPr>
          <w:rFonts w:ascii="宋体" w:eastAsia="宋体" w:hAnsi="宋体" w:cs="宋体"/>
        </w:rPr>
        <w:t>可以。事实我的理解是这样，我们都看到了，就是说围绕客群的产品，它是有针对性的假设的，咱们看一下转化率。对拿数据先试运行一段时间，看他先生的成本，包括商机转化率，对，还有吸引商机分流的，你这个想法对不对？因为本身影响的这些东西，我们拿出去说话，比如说如果要好了，你回答申报就好了，对这个事情老总要负责这个。</w:t>
      </w:r>
    </w:p>
    <w:p>
      <w:pPr>
        <w:spacing w:before="240" w:after="240"/>
        <w:rPr>
          <w:rFonts w:ascii="宋体" w:eastAsia="宋体" w:hAnsi="宋体" w:cs="宋体"/>
          <w:sz w:val="24"/>
          <w:szCs w:val="24"/>
        </w:rPr>
      </w:pPr>
      <w:r>
        <w:rPr>
          <w:rFonts w:ascii="宋体" w:eastAsia="宋体" w:hAnsi="宋体" w:cs="宋体"/>
        </w:rPr>
        <w:t>说话人2 02:16:43</w:t>
      </w:r>
      <w:r>
        <w:rPr>
          <w:rFonts w:ascii="宋体" w:eastAsia="宋体" w:hAnsi="宋体" w:cs="宋体"/>
        </w:rPr>
        <w:br/>
      </w:r>
      <w:r>
        <w:rPr>
          <w:rFonts w:ascii="宋体" w:eastAsia="宋体" w:hAnsi="宋体" w:cs="宋体"/>
        </w:rPr>
        <w:t>问题，</w:t>
      </w:r>
    </w:p>
    <w:p>
      <w:pPr>
        <w:spacing w:before="240" w:after="240"/>
        <w:rPr>
          <w:rFonts w:ascii="宋体" w:eastAsia="宋体" w:hAnsi="宋体" w:cs="宋体"/>
          <w:sz w:val="24"/>
          <w:szCs w:val="24"/>
        </w:rPr>
      </w:pPr>
      <w:r>
        <w:rPr>
          <w:rFonts w:ascii="宋体" w:eastAsia="宋体" w:hAnsi="宋体" w:cs="宋体"/>
        </w:rPr>
        <w:t>说话人3 02:16:45</w:t>
      </w:r>
      <w:r>
        <w:rPr>
          <w:rFonts w:ascii="宋体" w:eastAsia="宋体" w:hAnsi="宋体" w:cs="宋体"/>
        </w:rPr>
        <w:br/>
      </w:r>
      <w:r>
        <w:rPr>
          <w:rFonts w:ascii="宋体" w:eastAsia="宋体" w:hAnsi="宋体" w:cs="宋体"/>
        </w:rPr>
        <w:t>好不好？复杂靶向天天这个概念，</w:t>
      </w:r>
    </w:p>
    <w:p>
      <w:pPr>
        <w:spacing w:before="240" w:after="240"/>
        <w:rPr>
          <w:rFonts w:ascii="宋体" w:eastAsia="宋体" w:hAnsi="宋体" w:cs="宋体"/>
          <w:sz w:val="24"/>
          <w:szCs w:val="24"/>
        </w:rPr>
      </w:pPr>
      <w:r>
        <w:rPr>
          <w:rFonts w:ascii="宋体" w:eastAsia="宋体" w:hAnsi="宋体" w:cs="宋体"/>
        </w:rPr>
        <w:t>说话人2 02:16:48</w:t>
      </w:r>
      <w:r>
        <w:rPr>
          <w:rFonts w:ascii="宋体" w:eastAsia="宋体" w:hAnsi="宋体" w:cs="宋体"/>
        </w:rPr>
        <w:br/>
      </w:r>
      <w:r>
        <w:rPr>
          <w:rFonts w:ascii="宋体" w:eastAsia="宋体" w:hAnsi="宋体" w:cs="宋体"/>
        </w:rPr>
        <w:t>肯定我以为这个东西这个可以不用谢谢，没有这个意思。</w:t>
      </w:r>
    </w:p>
    <w:p>
      <w:pPr>
        <w:spacing w:before="240" w:after="240"/>
        <w:rPr>
          <w:rFonts w:ascii="宋体" w:eastAsia="宋体" w:hAnsi="宋体" w:cs="宋体"/>
          <w:sz w:val="24"/>
          <w:szCs w:val="24"/>
        </w:rPr>
      </w:pPr>
      <w:r>
        <w:rPr>
          <w:rFonts w:ascii="宋体" w:eastAsia="宋体" w:hAnsi="宋体" w:cs="宋体"/>
        </w:rPr>
        <w:t>说话人3 02:16:53</w:t>
      </w:r>
      <w:r>
        <w:rPr>
          <w:rFonts w:ascii="宋体" w:eastAsia="宋体" w:hAnsi="宋体" w:cs="宋体"/>
        </w:rPr>
        <w:br/>
      </w:r>
      <w:r>
        <w:rPr>
          <w:rFonts w:ascii="宋体" w:eastAsia="宋体" w:hAnsi="宋体" w:cs="宋体"/>
        </w:rPr>
        <w:t>您看我们别的有没有什么要注意的事？</w:t>
      </w:r>
    </w:p>
    <w:p>
      <w:pPr>
        <w:spacing w:before="240" w:after="240"/>
        <w:rPr>
          <w:rFonts w:ascii="宋体" w:eastAsia="宋体" w:hAnsi="宋体" w:cs="宋体"/>
          <w:sz w:val="24"/>
          <w:szCs w:val="24"/>
        </w:rPr>
      </w:pPr>
      <w:r>
        <w:rPr>
          <w:rFonts w:ascii="宋体" w:eastAsia="宋体" w:hAnsi="宋体" w:cs="宋体"/>
        </w:rPr>
        <w:t>说话人2 02:16:58</w:t>
      </w:r>
      <w:r>
        <w:rPr>
          <w:rFonts w:ascii="宋体" w:eastAsia="宋体" w:hAnsi="宋体" w:cs="宋体"/>
        </w:rPr>
        <w:br/>
      </w:r>
      <w:r>
        <w:rPr>
          <w:rFonts w:ascii="宋体" w:eastAsia="宋体" w:hAnsi="宋体" w:cs="宋体"/>
        </w:rPr>
        <w:t>然后跟刘总谈，就是说除了装修以外的，那么除了住房以外的一些客户的东西，有没有需要我们提供金融服务的地方？对租客的配置，但是他很随便的地方，他可能就是来告诉我加盟也有，刚刚开始除了什么？除了贝壳以外的这个东西，你是说个人加工是吧？对做c端的。自住他要改善一下。</w:t>
      </w:r>
    </w:p>
    <w:p>
      <w:pPr>
        <w:spacing w:before="240" w:after="240"/>
        <w:rPr>
          <w:rFonts w:ascii="宋体" w:eastAsia="宋体" w:hAnsi="宋体" w:cs="宋体"/>
          <w:sz w:val="24"/>
          <w:szCs w:val="24"/>
        </w:rPr>
      </w:pPr>
      <w:r>
        <w:rPr>
          <w:rFonts w:ascii="宋体" w:eastAsia="宋体" w:hAnsi="宋体" w:cs="宋体"/>
        </w:rPr>
        <w:t>说话人3 02:17:34</w:t>
      </w:r>
      <w:r>
        <w:rPr>
          <w:rFonts w:ascii="宋体" w:eastAsia="宋体" w:hAnsi="宋体" w:cs="宋体"/>
        </w:rPr>
        <w:br/>
      </w:r>
      <w:r>
        <w:rPr>
          <w:rFonts w:ascii="宋体" w:eastAsia="宋体" w:hAnsi="宋体" w:cs="宋体"/>
        </w:rPr>
        <w:t>对自助的改善那种的，还是对你说这种我们回到我们山东的文化，不是去找他说这个肯定没说完，国内蒙古人百度也是国内朋友管，什么意思？</w:t>
      </w:r>
    </w:p>
    <w:p>
      <w:pPr>
        <w:spacing w:before="240" w:after="240"/>
        <w:rPr>
          <w:rFonts w:ascii="宋体" w:eastAsia="宋体" w:hAnsi="宋体" w:cs="宋体"/>
          <w:sz w:val="24"/>
          <w:szCs w:val="24"/>
        </w:rPr>
      </w:pPr>
      <w:r>
        <w:rPr>
          <w:rFonts w:ascii="宋体" w:eastAsia="宋体" w:hAnsi="宋体" w:cs="宋体"/>
        </w:rPr>
        <w:t>说话人2 02:17:54</w:t>
      </w:r>
      <w:r>
        <w:rPr>
          <w:rFonts w:ascii="宋体" w:eastAsia="宋体" w:hAnsi="宋体" w:cs="宋体"/>
        </w:rPr>
        <w:br/>
      </w:r>
      <w:r>
        <w:rPr>
          <w:rFonts w:ascii="宋体" w:eastAsia="宋体" w:hAnsi="宋体" w:cs="宋体"/>
        </w:rPr>
        <w:t>什么东西，明天有很多的。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银行当时圣都是这样的，圣都我了解到当时我们消协的，</w:t>
      </w:r>
    </w:p>
    <w:p>
      <w:pPr>
        <w:spacing w:before="240" w:after="240"/>
        <w:rPr>
          <w:rFonts w:ascii="宋体" w:eastAsia="宋体" w:hAnsi="宋体" w:cs="宋体"/>
          <w:sz w:val="24"/>
          <w:szCs w:val="24"/>
        </w:rPr>
      </w:pPr>
      <w:r>
        <w:rPr>
          <w:rFonts w:ascii="宋体" w:eastAsia="宋体" w:hAnsi="宋体" w:cs="宋体"/>
        </w:rPr>
        <w:t>说话人3 02:18:04</w:t>
      </w:r>
      <w:r>
        <w:rPr>
          <w:rFonts w:ascii="宋体" w:eastAsia="宋体" w:hAnsi="宋体" w:cs="宋体"/>
        </w:rPr>
        <w:br/>
      </w:r>
      <w:r>
        <w:rPr>
          <w:rFonts w:ascii="宋体" w:eastAsia="宋体" w:hAnsi="宋体" w:cs="宋体"/>
        </w:rPr>
        <w:t>然后银行的时候搞了一个项目的，其实你让我们因为他们就接触很多银行，因为我觉得你搞明白了，四你就把什么事情越给你，围绕。</w:t>
      </w:r>
    </w:p>
    <w:p>
      <w:pPr>
        <w:spacing w:before="240" w:after="240"/>
        <w:rPr>
          <w:rFonts w:ascii="宋体" w:eastAsia="宋体" w:hAnsi="宋体" w:cs="宋体"/>
          <w:sz w:val="24"/>
          <w:szCs w:val="24"/>
        </w:rPr>
      </w:pPr>
      <w:r>
        <w:rPr>
          <w:rFonts w:ascii="宋体" w:eastAsia="宋体" w:hAnsi="宋体" w:cs="宋体"/>
        </w:rPr>
        <w:t>说话人2 02:18:20</w:t>
      </w:r>
      <w:r>
        <w:rPr>
          <w:rFonts w:ascii="宋体" w:eastAsia="宋体" w:hAnsi="宋体" w:cs="宋体"/>
        </w:rPr>
        <w:br/>
      </w:r>
      <w:r>
        <w:rPr>
          <w:rFonts w:ascii="宋体" w:eastAsia="宋体" w:hAnsi="宋体" w:cs="宋体"/>
        </w:rPr>
        <w:t>地域广东什么可能。</w:t>
      </w:r>
    </w:p>
    <w:p>
      <w:pPr>
        <w:spacing w:before="240" w:after="240"/>
        <w:rPr>
          <w:rFonts w:ascii="宋体" w:eastAsia="宋体" w:hAnsi="宋体" w:cs="宋体"/>
          <w:sz w:val="24"/>
          <w:szCs w:val="24"/>
        </w:rPr>
      </w:pPr>
      <w:r>
        <w:rPr>
          <w:rFonts w:ascii="宋体" w:eastAsia="宋体" w:hAnsi="宋体" w:cs="宋体"/>
        </w:rPr>
        <w:t>说话人1 02:18:23</w:t>
      </w:r>
      <w:r>
        <w:rPr>
          <w:rFonts w:ascii="宋体" w:eastAsia="宋体" w:hAnsi="宋体" w:cs="宋体"/>
        </w:rPr>
        <w:br/>
      </w:r>
      <w:r>
        <w:rPr>
          <w:rFonts w:ascii="宋体" w:eastAsia="宋体" w:hAnsi="宋体" w:cs="宋体"/>
        </w:rPr>
        <w:t>这个情况，</w:t>
      </w:r>
    </w:p>
    <w:p>
      <w:pPr>
        <w:spacing w:before="240" w:after="240"/>
        <w:rPr>
          <w:rFonts w:ascii="宋体" w:eastAsia="宋体" w:hAnsi="宋体" w:cs="宋体"/>
          <w:sz w:val="24"/>
          <w:szCs w:val="24"/>
        </w:rPr>
      </w:pPr>
      <w:r>
        <w:rPr>
          <w:rFonts w:ascii="宋体" w:eastAsia="宋体" w:hAnsi="宋体" w:cs="宋体"/>
        </w:rPr>
        <w:t>说话人2 02:18:27</w:t>
      </w:r>
      <w:r>
        <w:rPr>
          <w:rFonts w:ascii="宋体" w:eastAsia="宋体" w:hAnsi="宋体" w:cs="宋体"/>
        </w:rPr>
        <w:br/>
      </w:r>
      <w:r>
        <w:rPr>
          <w:rFonts w:ascii="宋体" w:eastAsia="宋体" w:hAnsi="宋体" w:cs="宋体"/>
        </w:rPr>
        <w:t>其他的问题还好。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当然比如说设计师在跟客户谈的时候，可能他谈的比较好，装修产品或者装修项目上的一些内容可能是多少，还是商谈的真的，等装修的内容谈完以后，可能这个部分还要说这个权利是你看。</w:t>
      </w:r>
    </w:p>
    <w:p>
      <w:pPr>
        <w:spacing w:before="240" w:after="240"/>
        <w:rPr>
          <w:rFonts w:ascii="宋体" w:eastAsia="宋体" w:hAnsi="宋体" w:cs="宋体"/>
          <w:sz w:val="24"/>
          <w:szCs w:val="24"/>
        </w:rPr>
      </w:pPr>
      <w:r>
        <w:rPr>
          <w:rFonts w:ascii="宋体" w:eastAsia="宋体" w:hAnsi="宋体" w:cs="宋体"/>
        </w:rPr>
        <w:t>说话人3 02:18:46</w:t>
      </w:r>
      <w:r>
        <w:rPr>
          <w:rFonts w:ascii="宋体" w:eastAsia="宋体" w:hAnsi="宋体" w:cs="宋体"/>
        </w:rPr>
        <w:br/>
      </w:r>
      <w:r>
        <w:rPr>
          <w:rFonts w:ascii="宋体" w:eastAsia="宋体" w:hAnsi="宋体" w:cs="宋体"/>
        </w:rPr>
        <w:t>房东的，我也考虑是工作记录，不用还款条款。</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对，这点能做到吗？比之前跟我说的是反正首次百%能做到。两个流程投资左右是吧？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第二次因为我们有三联系，第二年还能在公司，但是。</w:t>
      </w:r>
    </w:p>
    <w:p>
      <w:pPr>
        <w:spacing w:before="240" w:after="240"/>
        <w:rPr>
          <w:rFonts w:ascii="宋体" w:eastAsia="宋体" w:hAnsi="宋体" w:cs="宋体"/>
          <w:sz w:val="24"/>
          <w:szCs w:val="24"/>
        </w:rPr>
      </w:pPr>
      <w:r>
        <w:rPr>
          <w:rFonts w:ascii="宋体" w:eastAsia="宋体" w:hAnsi="宋体" w:cs="宋体"/>
        </w:rPr>
        <w:t>说话人2 02:19:04</w:t>
      </w:r>
      <w:r>
        <w:rPr>
          <w:rFonts w:ascii="宋体" w:eastAsia="宋体" w:hAnsi="宋体" w:cs="宋体"/>
        </w:rPr>
        <w:br/>
      </w:r>
      <w:r>
        <w:rPr>
          <w:rFonts w:ascii="宋体" w:eastAsia="宋体" w:hAnsi="宋体" w:cs="宋体"/>
        </w:rPr>
        <w:t>他不用还款，有两种处理方法，首先他是可以不用还款，其次他比如说你原来是36个月，我是往后延迟38个月，还是说36个月不变，我只把这两个月不用还的钱加到剩余的期限里面，只有两种处理方法，到时候再看，反正这两个月应该比如说不好就不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我们本身在疫情期间内就有这种政策措施，你可以不明白，</w:t>
      </w:r>
    </w:p>
    <w:p>
      <w:pPr>
        <w:spacing w:before="240" w:after="240"/>
        <w:rPr>
          <w:rFonts w:ascii="宋体" w:eastAsia="宋体" w:hAnsi="宋体" w:cs="宋体"/>
          <w:sz w:val="24"/>
          <w:szCs w:val="24"/>
        </w:rPr>
      </w:pPr>
      <w:r>
        <w:rPr>
          <w:rFonts w:ascii="宋体" w:eastAsia="宋体" w:hAnsi="宋体" w:cs="宋体"/>
        </w:rPr>
        <w:t>说话人1 02:19:33</w:t>
      </w:r>
      <w:r>
        <w:rPr>
          <w:rFonts w:ascii="宋体" w:eastAsia="宋体" w:hAnsi="宋体" w:cs="宋体"/>
        </w:rPr>
        <w:br/>
      </w:r>
      <w:r>
        <w:rPr>
          <w:rFonts w:ascii="宋体" w:eastAsia="宋体" w:hAnsi="宋体" w:cs="宋体"/>
        </w:rPr>
        <w:t>我帮你通过股份公司。</w:t>
      </w:r>
    </w:p>
    <w:p>
      <w:pPr>
        <w:spacing w:before="240" w:after="240"/>
        <w:rPr>
          <w:rFonts w:ascii="宋体" w:eastAsia="宋体" w:hAnsi="宋体" w:cs="宋体"/>
          <w:sz w:val="24"/>
          <w:szCs w:val="24"/>
        </w:rPr>
      </w:pPr>
      <w:r>
        <w:rPr>
          <w:rFonts w:ascii="宋体" w:eastAsia="宋体" w:hAnsi="宋体" w:cs="宋体"/>
        </w:rPr>
        <w:t>说话人2 02:19:36</w:t>
      </w:r>
      <w:r>
        <w:rPr>
          <w:rFonts w:ascii="宋体" w:eastAsia="宋体" w:hAnsi="宋体" w:cs="宋体"/>
        </w:rPr>
        <w:br/>
      </w:r>
      <w:r>
        <w:rPr>
          <w:rFonts w:ascii="宋体" w:eastAsia="宋体" w:hAnsi="宋体" w:cs="宋体"/>
        </w:rPr>
        <w:t>也不影响整个的整体的地域或者地域，就是消费非常合理，这一块实际上没有老发展费，</w:t>
      </w:r>
    </w:p>
    <w:p>
      <w:pPr>
        <w:spacing w:before="240" w:after="240"/>
        <w:rPr>
          <w:rFonts w:ascii="宋体" w:eastAsia="宋体" w:hAnsi="宋体" w:cs="宋体"/>
          <w:sz w:val="24"/>
          <w:szCs w:val="24"/>
        </w:rPr>
      </w:pPr>
      <w:r>
        <w:rPr>
          <w:rFonts w:ascii="宋体" w:eastAsia="宋体" w:hAnsi="宋体" w:cs="宋体"/>
        </w:rPr>
        <w:t>说话人3 02:19:45</w:t>
      </w:r>
      <w:r>
        <w:rPr>
          <w:rFonts w:ascii="宋体" w:eastAsia="宋体" w:hAnsi="宋体" w:cs="宋体"/>
        </w:rPr>
        <w:br/>
      </w:r>
      <w:r>
        <w:rPr>
          <w:rFonts w:ascii="宋体" w:eastAsia="宋体" w:hAnsi="宋体" w:cs="宋体"/>
        </w:rPr>
        <w:t>那就好了。</w:t>
      </w:r>
    </w:p>
    <w:p>
      <w:pPr>
        <w:spacing w:before="240" w:after="240"/>
        <w:rPr>
          <w:rFonts w:ascii="宋体" w:eastAsia="宋体" w:hAnsi="宋体" w:cs="宋体"/>
          <w:sz w:val="24"/>
          <w:szCs w:val="24"/>
        </w:rPr>
      </w:pPr>
      <w:r>
        <w:rPr>
          <w:rFonts w:ascii="宋体" w:eastAsia="宋体" w:hAnsi="宋体" w:cs="宋体"/>
        </w:rPr>
        <w:t>说话人2 02:19:46</w:t>
      </w:r>
      <w:r>
        <w:rPr>
          <w:rFonts w:ascii="宋体" w:eastAsia="宋体" w:hAnsi="宋体" w:cs="宋体"/>
        </w:rPr>
        <w:br/>
      </w:r>
      <w:r>
        <w:rPr>
          <w:rFonts w:ascii="宋体" w:eastAsia="宋体" w:hAnsi="宋体" w:cs="宋体"/>
        </w:rPr>
        <w:t>你说3 36元38，因为你根本玩不起，那就是很现实的问题，因为你看到时候需要我们这边配合做什么，到时候您跑起来你讲的问题让大家赵总讲，有的银行有这个政策可能更吸引客户对吧？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因为打动他的痛点，这没问题，其实我们谈了十三二家，还有一个应该讲就是说我们一定要把定价怎么跟成本跟装修金额和一个比例关系在这个当中开始了。</w:t>
      </w:r>
    </w:p>
    <w:p>
      <w:pPr>
        <w:spacing w:before="240" w:after="240"/>
        <w:rPr>
          <w:rFonts w:ascii="宋体" w:eastAsia="宋体" w:hAnsi="宋体" w:cs="宋体"/>
          <w:sz w:val="24"/>
          <w:szCs w:val="24"/>
        </w:rPr>
      </w:pPr>
      <w:r>
        <w:rPr>
          <w:rFonts w:ascii="宋体" w:eastAsia="宋体" w:hAnsi="宋体" w:cs="宋体"/>
        </w:rPr>
        <w:t>说话人3 02:20:19</w:t>
      </w:r>
      <w:r>
        <w:rPr>
          <w:rFonts w:ascii="宋体" w:eastAsia="宋体" w:hAnsi="宋体" w:cs="宋体"/>
        </w:rPr>
        <w:br/>
      </w:r>
      <w:r>
        <w:rPr>
          <w:rFonts w:ascii="宋体" w:eastAsia="宋体" w:hAnsi="宋体" w:cs="宋体"/>
        </w:rPr>
        <w:t>您还有一个人给我出了个招蒙面什么到他们好像有什么对小孩加分。对我们笑笑黄江啥。</w:t>
      </w:r>
    </w:p>
    <w:p>
      <w:pPr>
        <w:spacing w:before="240" w:after="240"/>
        <w:rPr>
          <w:rFonts w:ascii="宋体" w:eastAsia="宋体" w:hAnsi="宋体" w:cs="宋体"/>
          <w:sz w:val="24"/>
          <w:szCs w:val="24"/>
        </w:rPr>
      </w:pPr>
      <w:r>
        <w:rPr>
          <w:rFonts w:ascii="宋体" w:eastAsia="宋体" w:hAnsi="宋体" w:cs="宋体"/>
        </w:rPr>
        <w:t>说话人2 02:20:30</w:t>
      </w:r>
      <w:r>
        <w:rPr>
          <w:rFonts w:ascii="宋体" w:eastAsia="宋体" w:hAnsi="宋体" w:cs="宋体"/>
        </w:rPr>
        <w:br/>
      </w:r>
      <w:r>
        <w:rPr>
          <w:rFonts w:ascii="宋体" w:eastAsia="宋体" w:hAnsi="宋体" w:cs="宋体"/>
        </w:rPr>
        <w:t>时候也不用讲了。</w:t>
      </w:r>
    </w:p>
    <w:p>
      <w:pPr>
        <w:spacing w:before="240" w:after="240"/>
        <w:rPr>
          <w:rFonts w:ascii="宋体" w:eastAsia="宋体" w:hAnsi="宋体" w:cs="宋体"/>
          <w:sz w:val="24"/>
          <w:szCs w:val="24"/>
        </w:rPr>
      </w:pPr>
      <w:r>
        <w:rPr>
          <w:rFonts w:ascii="宋体" w:eastAsia="宋体" w:hAnsi="宋体" w:cs="宋体"/>
        </w:rPr>
        <w:t>说话人1 02:20:32</w:t>
      </w:r>
      <w:r>
        <w:rPr>
          <w:rFonts w:ascii="宋体" w:eastAsia="宋体" w:hAnsi="宋体" w:cs="宋体"/>
        </w:rPr>
        <w:br/>
      </w:r>
      <w:r>
        <w:rPr>
          <w:rFonts w:ascii="宋体" w:eastAsia="宋体" w:hAnsi="宋体" w:cs="宋体"/>
        </w:rPr>
        <w:t>校园活动他们要参观什么SB。</w:t>
      </w:r>
    </w:p>
    <w:p>
      <w:pPr>
        <w:spacing w:before="240" w:after="240"/>
        <w:rPr>
          <w:rFonts w:ascii="宋体" w:eastAsia="宋体" w:hAnsi="宋体" w:cs="宋体"/>
          <w:sz w:val="24"/>
          <w:szCs w:val="24"/>
        </w:rPr>
      </w:pPr>
      <w:r>
        <w:rPr>
          <w:rFonts w:ascii="宋体" w:eastAsia="宋体" w:hAnsi="宋体" w:cs="宋体"/>
        </w:rPr>
        <w:t>说话人3 02:20:36</w:t>
      </w:r>
      <w:r>
        <w:rPr>
          <w:rFonts w:ascii="宋体" w:eastAsia="宋体" w:hAnsi="宋体" w:cs="宋体"/>
        </w:rPr>
        <w:br/>
      </w:r>
      <w:r>
        <w:rPr>
          <w:rFonts w:ascii="宋体" w:eastAsia="宋体" w:hAnsi="宋体" w:cs="宋体"/>
        </w:rPr>
        <w:t>北京的一些学习那种是吧？有那种就请一些召开讲课，然后能该说有加分，</w:t>
      </w:r>
    </w:p>
    <w:p>
      <w:pPr>
        <w:spacing w:before="240" w:after="240"/>
        <w:rPr>
          <w:rFonts w:ascii="宋体" w:eastAsia="宋体" w:hAnsi="宋体" w:cs="宋体"/>
          <w:sz w:val="24"/>
          <w:szCs w:val="24"/>
        </w:rPr>
      </w:pPr>
      <w:r>
        <w:rPr>
          <w:rFonts w:ascii="宋体" w:eastAsia="宋体" w:hAnsi="宋体" w:cs="宋体"/>
        </w:rPr>
        <w:t>说话人2 02:20:48</w:t>
      </w:r>
      <w:r>
        <w:rPr>
          <w:rFonts w:ascii="宋体" w:eastAsia="宋体" w:hAnsi="宋体" w:cs="宋体"/>
        </w:rPr>
        <w:br/>
      </w:r>
      <w:r>
        <w:rPr>
          <w:rFonts w:ascii="宋体" w:eastAsia="宋体" w:hAnsi="宋体" w:cs="宋体"/>
        </w:rPr>
        <w:t>有吗？我们商务部应该有。</w:t>
      </w:r>
    </w:p>
    <w:p>
      <w:pPr>
        <w:spacing w:before="240" w:after="240"/>
        <w:rPr>
          <w:rFonts w:ascii="宋体" w:eastAsia="宋体" w:hAnsi="宋体" w:cs="宋体"/>
          <w:sz w:val="24"/>
          <w:szCs w:val="24"/>
        </w:rPr>
      </w:pPr>
      <w:r>
        <w:rPr>
          <w:rFonts w:ascii="宋体" w:eastAsia="宋体" w:hAnsi="宋体" w:cs="宋体"/>
        </w:rPr>
        <w:t>说话人1 02:20:51</w:t>
      </w:r>
      <w:r>
        <w:rPr>
          <w:rFonts w:ascii="宋体" w:eastAsia="宋体" w:hAnsi="宋体" w:cs="宋体"/>
        </w:rPr>
        <w:br/>
      </w:r>
      <w:r>
        <w:rPr>
          <w:rFonts w:ascii="宋体" w:eastAsia="宋体" w:hAnsi="宋体" w:cs="宋体"/>
        </w:rPr>
        <w:t>北京有吗？你有小孩他积工艺分。</w:t>
      </w:r>
    </w:p>
    <w:p>
      <w:pPr>
        <w:spacing w:before="240" w:after="240"/>
        <w:rPr>
          <w:rFonts w:ascii="宋体" w:eastAsia="宋体" w:hAnsi="宋体" w:cs="宋体"/>
          <w:sz w:val="24"/>
          <w:szCs w:val="24"/>
        </w:rPr>
      </w:pPr>
      <w:r>
        <w:rPr>
          <w:rFonts w:ascii="宋体" w:eastAsia="宋体" w:hAnsi="宋体" w:cs="宋体"/>
        </w:rPr>
        <w:t>说话人3 02:20:58</w:t>
      </w:r>
      <w:r>
        <w:rPr>
          <w:rFonts w:ascii="宋体" w:eastAsia="宋体" w:hAnsi="宋体" w:cs="宋体"/>
        </w:rPr>
        <w:br/>
      </w:r>
      <w:r>
        <w:rPr>
          <w:rFonts w:ascii="宋体" w:eastAsia="宋体" w:hAnsi="宋体" w:cs="宋体"/>
        </w:rPr>
        <w:t>反正是能。</w:t>
      </w:r>
    </w:p>
    <w:p>
      <w:pPr>
        <w:spacing w:before="240" w:after="240"/>
        <w:rPr>
          <w:rFonts w:ascii="宋体" w:eastAsia="宋体" w:hAnsi="宋体" w:cs="宋体"/>
          <w:sz w:val="24"/>
          <w:szCs w:val="24"/>
        </w:rPr>
      </w:pPr>
      <w:r>
        <w:rPr>
          <w:rFonts w:ascii="宋体" w:eastAsia="宋体" w:hAnsi="宋体" w:cs="宋体"/>
        </w:rPr>
        <w:t>说话人2 02:20:59</w:t>
      </w:r>
      <w:r>
        <w:rPr>
          <w:rFonts w:ascii="宋体" w:eastAsia="宋体" w:hAnsi="宋体" w:cs="宋体"/>
        </w:rPr>
        <w:br/>
      </w:r>
      <w:r>
        <w:rPr>
          <w:rFonts w:ascii="宋体" w:eastAsia="宋体" w:hAnsi="宋体" w:cs="宋体"/>
        </w:rPr>
        <w:t>可能觉得。</w:t>
      </w:r>
    </w:p>
    <w:p>
      <w:pPr>
        <w:spacing w:before="240" w:after="240"/>
        <w:rPr>
          <w:rFonts w:ascii="宋体" w:eastAsia="宋体" w:hAnsi="宋体" w:cs="宋体"/>
          <w:sz w:val="24"/>
          <w:szCs w:val="24"/>
        </w:rPr>
      </w:pPr>
      <w:r>
        <w:rPr>
          <w:rFonts w:ascii="宋体" w:eastAsia="宋体" w:hAnsi="宋体" w:cs="宋体"/>
        </w:rPr>
        <w:t>说话人1 02:21:01</w:t>
      </w:r>
      <w:r>
        <w:rPr>
          <w:rFonts w:ascii="宋体" w:eastAsia="宋体" w:hAnsi="宋体" w:cs="宋体"/>
        </w:rPr>
        <w:br/>
      </w:r>
      <w:r>
        <w:rPr>
          <w:rFonts w:ascii="宋体" w:eastAsia="宋体" w:hAnsi="宋体" w:cs="宋体"/>
        </w:rPr>
        <w:t>我们现在在做的有一个网球，能积那个网球积分，我们就是收益积分对吗？</w:t>
      </w:r>
    </w:p>
    <w:p>
      <w:pPr>
        <w:spacing w:before="240" w:after="240"/>
        <w:rPr>
          <w:rFonts w:ascii="宋体" w:eastAsia="宋体" w:hAnsi="宋体" w:cs="宋体"/>
          <w:sz w:val="24"/>
          <w:szCs w:val="24"/>
        </w:rPr>
      </w:pPr>
      <w:r>
        <w:rPr>
          <w:rFonts w:ascii="宋体" w:eastAsia="宋体" w:hAnsi="宋体" w:cs="宋体"/>
        </w:rPr>
        <w:t>说话人2 02:21:08</w:t>
      </w:r>
      <w:r>
        <w:rPr>
          <w:rFonts w:ascii="宋体" w:eastAsia="宋体" w:hAnsi="宋体" w:cs="宋体"/>
        </w:rPr>
        <w:br/>
      </w:r>
      <w:r>
        <w:rPr>
          <w:rFonts w:ascii="宋体" w:eastAsia="宋体" w:hAnsi="宋体" w:cs="宋体"/>
        </w:rPr>
        <w:t>他准备成功了，你像你们装修完了以后不是把房子送出去，他那房子要投一些保险，</w:t>
      </w:r>
    </w:p>
    <w:p>
      <w:pPr>
        <w:spacing w:before="240" w:after="240"/>
        <w:rPr>
          <w:rFonts w:ascii="宋体" w:eastAsia="宋体" w:hAnsi="宋体" w:cs="宋体"/>
          <w:sz w:val="24"/>
          <w:szCs w:val="24"/>
        </w:rPr>
      </w:pPr>
      <w:r>
        <w:rPr>
          <w:rFonts w:ascii="宋体" w:eastAsia="宋体" w:hAnsi="宋体" w:cs="宋体"/>
        </w:rPr>
        <w:t>说话人1 02:21:15</w:t>
      </w:r>
      <w:r>
        <w:rPr>
          <w:rFonts w:ascii="宋体" w:eastAsia="宋体" w:hAnsi="宋体" w:cs="宋体"/>
        </w:rPr>
        <w:br/>
      </w:r>
      <w:r>
        <w:rPr>
          <w:rFonts w:ascii="宋体" w:eastAsia="宋体" w:hAnsi="宋体" w:cs="宋体"/>
        </w:rPr>
        <w:t>就是说申请我们这个产品，你们。</w:t>
      </w:r>
    </w:p>
    <w:p>
      <w:pPr>
        <w:spacing w:before="240" w:after="240"/>
        <w:rPr>
          <w:rFonts w:ascii="宋体" w:eastAsia="宋体" w:hAnsi="宋体" w:cs="宋体"/>
          <w:sz w:val="24"/>
          <w:szCs w:val="24"/>
        </w:rPr>
      </w:pPr>
      <w:r>
        <w:rPr>
          <w:rFonts w:ascii="宋体" w:eastAsia="宋体" w:hAnsi="宋体" w:cs="宋体"/>
        </w:rPr>
        <w:t>说话人3 02:21:19</w:t>
      </w:r>
      <w:r>
        <w:rPr>
          <w:rFonts w:ascii="宋体" w:eastAsia="宋体" w:hAnsi="宋体" w:cs="宋体"/>
        </w:rPr>
        <w:br/>
      </w:r>
      <w:r>
        <w:rPr>
          <w:rFonts w:ascii="宋体" w:eastAsia="宋体" w:hAnsi="宋体" w:cs="宋体"/>
        </w:rPr>
        <w:t>给他买了，你直接讲我们买三个保险，那就进入不了钱。</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我在写那不是那个人垃圾那块不要，自然灾害人就是骗人的这种。第一份保险是我们叫家孩子刚开始，但是我们这儿有重点，因为大部分但是也是。</w:t>
      </w:r>
    </w:p>
    <w:p>
      <w:pPr>
        <w:spacing w:before="240" w:after="240"/>
        <w:rPr>
          <w:rFonts w:ascii="宋体" w:eastAsia="宋体" w:hAnsi="宋体" w:cs="宋体"/>
          <w:sz w:val="24"/>
          <w:szCs w:val="24"/>
        </w:rPr>
      </w:pPr>
      <w:r>
        <w:rPr>
          <w:rFonts w:ascii="宋体" w:eastAsia="宋体" w:hAnsi="宋体" w:cs="宋体"/>
        </w:rPr>
        <w:t>说话人1 02:21:40</w:t>
      </w:r>
      <w:r>
        <w:rPr>
          <w:rFonts w:ascii="宋体" w:eastAsia="宋体" w:hAnsi="宋体" w:cs="宋体"/>
        </w:rPr>
        <w:br/>
      </w:r>
      <w:r>
        <w:rPr>
          <w:rFonts w:ascii="宋体" w:eastAsia="宋体" w:hAnsi="宋体" w:cs="宋体"/>
        </w:rPr>
        <w:t>可能自然灾害的，</w:t>
      </w:r>
    </w:p>
    <w:p>
      <w:pPr>
        <w:spacing w:before="240" w:after="240"/>
        <w:rPr>
          <w:rFonts w:ascii="宋体" w:eastAsia="宋体" w:hAnsi="宋体" w:cs="宋体"/>
          <w:sz w:val="24"/>
          <w:szCs w:val="24"/>
        </w:rPr>
      </w:pPr>
      <w:r>
        <w:rPr>
          <w:rFonts w:ascii="宋体" w:eastAsia="宋体" w:hAnsi="宋体" w:cs="宋体"/>
        </w:rPr>
        <w:t>说话人3 02:21:42</w:t>
      </w:r>
      <w:r>
        <w:rPr>
          <w:rFonts w:ascii="宋体" w:eastAsia="宋体" w:hAnsi="宋体" w:cs="宋体"/>
        </w:rPr>
        <w:br/>
      </w:r>
      <w:r>
        <w:rPr>
          <w:rFonts w:ascii="宋体" w:eastAsia="宋体" w:hAnsi="宋体" w:cs="宋体"/>
        </w:rPr>
        <w:t>我们要是说破了不会用那种东西。</w:t>
      </w:r>
    </w:p>
    <w:p>
      <w:pPr>
        <w:spacing w:before="240" w:after="240"/>
        <w:rPr>
          <w:rFonts w:ascii="宋体" w:eastAsia="宋体" w:hAnsi="宋体" w:cs="宋体"/>
          <w:sz w:val="24"/>
          <w:szCs w:val="24"/>
        </w:rPr>
      </w:pPr>
      <w:r>
        <w:rPr>
          <w:rFonts w:ascii="宋体" w:eastAsia="宋体" w:hAnsi="宋体" w:cs="宋体"/>
        </w:rPr>
        <w:t>说话人2 02:21:44</w:t>
      </w:r>
      <w:r>
        <w:rPr>
          <w:rFonts w:ascii="宋体" w:eastAsia="宋体" w:hAnsi="宋体" w:cs="宋体"/>
        </w:rPr>
        <w:br/>
      </w:r>
      <w:r>
        <w:rPr>
          <w:rFonts w:ascii="宋体" w:eastAsia="宋体" w:hAnsi="宋体" w:cs="宋体"/>
        </w:rPr>
        <w:t>是有意义的，这是第一种。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第二种是建筑质量，</w:t>
      </w:r>
    </w:p>
    <w:p>
      <w:pPr>
        <w:spacing w:before="240" w:after="240"/>
        <w:rPr>
          <w:rFonts w:ascii="宋体" w:eastAsia="宋体" w:hAnsi="宋体" w:cs="宋体"/>
          <w:sz w:val="24"/>
          <w:szCs w:val="24"/>
        </w:rPr>
      </w:pPr>
      <w:r>
        <w:rPr>
          <w:rFonts w:ascii="宋体" w:eastAsia="宋体" w:hAnsi="宋体" w:cs="宋体"/>
        </w:rPr>
        <w:t>说话人3 02:21:48</w:t>
      </w:r>
      <w:r>
        <w:rPr>
          <w:rFonts w:ascii="宋体" w:eastAsia="宋体" w:hAnsi="宋体" w:cs="宋体"/>
        </w:rPr>
        <w:br/>
      </w:r>
      <w:r>
        <w:rPr>
          <w:rFonts w:ascii="宋体" w:eastAsia="宋体" w:hAnsi="宋体" w:cs="宋体"/>
        </w:rPr>
        <w:t>也就是说这个东西应该交付做网络三年说是要你赔。第三种是人建筑一切险，</w:t>
      </w:r>
    </w:p>
    <w:p>
      <w:pPr>
        <w:spacing w:before="240" w:after="240"/>
        <w:rPr>
          <w:rFonts w:ascii="宋体" w:eastAsia="宋体" w:hAnsi="宋体" w:cs="宋体"/>
          <w:sz w:val="24"/>
          <w:szCs w:val="24"/>
        </w:rPr>
      </w:pPr>
      <w:r>
        <w:rPr>
          <w:rFonts w:ascii="宋体" w:eastAsia="宋体" w:hAnsi="宋体" w:cs="宋体"/>
        </w:rPr>
        <w:t>说话人2 02:21:54</w:t>
      </w:r>
      <w:r>
        <w:rPr>
          <w:rFonts w:ascii="宋体" w:eastAsia="宋体" w:hAnsi="宋体" w:cs="宋体"/>
        </w:rPr>
        <w:br/>
      </w:r>
      <w:r>
        <w:rPr>
          <w:rFonts w:ascii="宋体" w:eastAsia="宋体" w:hAnsi="宋体" w:cs="宋体"/>
        </w:rPr>
        <w:t>建筑期间有没有把握？人财产都可以。好，把你刚才可能您做的天气之后有有空还有什么你问的我谈过，我找了人保，太保我们当地有一个什么问题，对。我最需要的那玩意信保那玩意我不会给你延迟，</w:t>
      </w:r>
    </w:p>
    <w:p>
      <w:pPr>
        <w:spacing w:before="240" w:after="240"/>
        <w:rPr>
          <w:rFonts w:ascii="宋体" w:eastAsia="宋体" w:hAnsi="宋体" w:cs="宋体"/>
          <w:sz w:val="24"/>
          <w:szCs w:val="24"/>
        </w:rPr>
      </w:pPr>
      <w:r>
        <w:rPr>
          <w:rFonts w:ascii="宋体" w:eastAsia="宋体" w:hAnsi="宋体" w:cs="宋体"/>
        </w:rPr>
        <w:t>说话人3 02:22:17</w:t>
      </w:r>
      <w:r>
        <w:rPr>
          <w:rFonts w:ascii="宋体" w:eastAsia="宋体" w:hAnsi="宋体" w:cs="宋体"/>
        </w:rPr>
        <w:br/>
      </w:r>
      <w:r>
        <w:rPr>
          <w:rFonts w:ascii="宋体" w:eastAsia="宋体" w:hAnsi="宋体" w:cs="宋体"/>
        </w:rPr>
        <w:t>你讲的时候有时候招你自己可不可以晚点回来？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是给他们初恋的，我觉得挺好的。有人给我们搞私行业务，你浦发也很多，上海也不发有点不好。私行业务是这么做的是把房货给我们，把房租直接给他付养老账单，做养老账单，人保国寿他不都有叫什么养老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社区 C加c c加c加c然后相当于我们拿房租给他出账单，我们的收货手续费，商业模式情况老人也开心，为什么？他认为这个东西不是说你比如说到我账户不也一样吗？其实不是的，因为我们给他购买一个资金流，给他购买一个资金流，对老人来来讲是个更强的现金流保障。</w:t>
      </w:r>
    </w:p>
    <w:p>
      <w:pPr>
        <w:spacing w:before="240" w:after="240"/>
        <w:rPr>
          <w:rFonts w:ascii="宋体" w:eastAsia="宋体" w:hAnsi="宋体" w:cs="宋体"/>
          <w:sz w:val="24"/>
          <w:szCs w:val="24"/>
        </w:rPr>
      </w:pPr>
      <w:r>
        <w:rPr>
          <w:rFonts w:ascii="宋体" w:eastAsia="宋体" w:hAnsi="宋体" w:cs="宋体"/>
        </w:rPr>
        <w:t>说话人2 02:23:23</w:t>
      </w:r>
      <w:r>
        <w:rPr>
          <w:rFonts w:ascii="宋体" w:eastAsia="宋体" w:hAnsi="宋体" w:cs="宋体"/>
        </w:rPr>
        <w:br/>
      </w:r>
      <w:r>
        <w:rPr>
          <w:rFonts w:ascii="宋体" w:eastAsia="宋体" w:hAnsi="宋体" w:cs="宋体"/>
        </w:rPr>
        <w:t>他养老功能是指他等他老了以后可以拿到哪些资金援助，</w:t>
      </w:r>
    </w:p>
    <w:p>
      <w:pPr>
        <w:spacing w:before="240" w:after="240"/>
        <w:rPr>
          <w:rFonts w:ascii="宋体" w:eastAsia="宋体" w:hAnsi="宋体" w:cs="宋体"/>
          <w:sz w:val="24"/>
          <w:szCs w:val="24"/>
        </w:rPr>
      </w:pPr>
      <w:r>
        <w:rPr>
          <w:rFonts w:ascii="宋体" w:eastAsia="宋体" w:hAnsi="宋体" w:cs="宋体"/>
        </w:rPr>
        <w:t>说话人3 02:23:27</w:t>
      </w:r>
      <w:r>
        <w:rPr>
          <w:rFonts w:ascii="宋体" w:eastAsia="宋体" w:hAnsi="宋体" w:cs="宋体"/>
        </w:rPr>
        <w:br/>
      </w:r>
      <w:r>
        <w:rPr>
          <w:rFonts w:ascii="宋体" w:eastAsia="宋体" w:hAnsi="宋体" w:cs="宋体"/>
        </w:rPr>
        <w:t>然后他现在就搬出来了，把房子放在城里不动了，因为他活着他不会卖，他还活着。是在活着期间房地产的租金我们把它租掉，把它托管掉，然后付他住另外一个养老社区。</w:t>
      </w:r>
    </w:p>
    <w:p>
      <w:pPr>
        <w:spacing w:before="240" w:after="240"/>
        <w:rPr>
          <w:rFonts w:ascii="宋体" w:eastAsia="宋体" w:hAnsi="宋体" w:cs="宋体"/>
          <w:sz w:val="24"/>
          <w:szCs w:val="24"/>
        </w:rPr>
      </w:pPr>
      <w:r>
        <w:rPr>
          <w:rFonts w:ascii="宋体" w:eastAsia="宋体" w:hAnsi="宋体" w:cs="宋体"/>
        </w:rPr>
        <w:t>说话人2 02:23:43</w:t>
      </w:r>
      <w:r>
        <w:rPr>
          <w:rFonts w:ascii="宋体" w:eastAsia="宋体" w:hAnsi="宋体" w:cs="宋体"/>
        </w:rPr>
        <w:br/>
      </w:r>
      <w:r>
        <w:rPr>
          <w:rFonts w:ascii="宋体" w:eastAsia="宋体" w:hAnsi="宋体" w:cs="宋体"/>
        </w:rPr>
        <w:t>杨老师这个房子里他。</w:t>
      </w:r>
    </w:p>
    <w:p>
      <w:pPr>
        <w:spacing w:before="240" w:after="240"/>
        <w:rPr>
          <w:rFonts w:ascii="宋体" w:eastAsia="宋体" w:hAnsi="宋体" w:cs="宋体"/>
          <w:sz w:val="24"/>
          <w:szCs w:val="24"/>
        </w:rPr>
      </w:pPr>
      <w:r>
        <w:rPr>
          <w:rFonts w:ascii="宋体" w:eastAsia="宋体" w:hAnsi="宋体" w:cs="宋体"/>
        </w:rPr>
        <w:t>说话人3 02:23:49</w:t>
      </w:r>
      <w:r>
        <w:rPr>
          <w:rFonts w:ascii="宋体" w:eastAsia="宋体" w:hAnsi="宋体" w:cs="宋体"/>
        </w:rPr>
        <w:br/>
      </w:r>
      <w:r>
        <w:rPr>
          <w:rFonts w:ascii="宋体" w:eastAsia="宋体" w:hAnsi="宋体" w:cs="宋体"/>
        </w:rPr>
        <w:t>这就是我们合作的就是合作的网络。</w:t>
      </w:r>
    </w:p>
    <w:p>
      <w:pPr>
        <w:spacing w:before="240" w:after="240"/>
        <w:rPr>
          <w:rFonts w:ascii="宋体" w:eastAsia="宋体" w:hAnsi="宋体" w:cs="宋体"/>
          <w:sz w:val="24"/>
          <w:szCs w:val="24"/>
        </w:rPr>
      </w:pPr>
      <w:r>
        <w:rPr>
          <w:rFonts w:ascii="宋体" w:eastAsia="宋体" w:hAnsi="宋体" w:cs="宋体"/>
        </w:rPr>
        <w:t>说话人1 02:23:54</w:t>
      </w:r>
      <w:r>
        <w:rPr>
          <w:rFonts w:ascii="宋体" w:eastAsia="宋体" w:hAnsi="宋体" w:cs="宋体"/>
        </w:rPr>
        <w:br/>
      </w:r>
      <w:r>
        <w:rPr>
          <w:rFonts w:ascii="宋体" w:eastAsia="宋体" w:hAnsi="宋体" w:cs="宋体"/>
        </w:rPr>
        <w:t>对他来说就是租金很稳定，因为是你这边打给他，</w:t>
      </w:r>
    </w:p>
    <w:p>
      <w:pPr>
        <w:spacing w:before="240" w:after="240"/>
        <w:rPr>
          <w:rFonts w:ascii="宋体" w:eastAsia="宋体" w:hAnsi="宋体" w:cs="宋体"/>
          <w:sz w:val="24"/>
          <w:szCs w:val="24"/>
        </w:rPr>
      </w:pPr>
      <w:r>
        <w:rPr>
          <w:rFonts w:ascii="宋体" w:eastAsia="宋体" w:hAnsi="宋体" w:cs="宋体"/>
        </w:rPr>
        <w:t>说话人3 02:23:59</w:t>
      </w:r>
      <w:r>
        <w:rPr>
          <w:rFonts w:ascii="宋体" w:eastAsia="宋体" w:hAnsi="宋体" w:cs="宋体"/>
        </w:rPr>
        <w:br/>
      </w:r>
      <w:r>
        <w:rPr>
          <w:rFonts w:ascii="宋体" w:eastAsia="宋体" w:hAnsi="宋体" w:cs="宋体"/>
        </w:rPr>
        <w:t>他要自己弄，他没因为年纪大了之后这些事还挺烦的，并且处理租客纠纷乱七八糟的事还挺烦的，再加上除了纠纷以外，我们不是有计划的，一确实增强了有一些赔半个月之内的这种增强，对于对老年人来讲确实薪酬更稳定。这个作用有些养老他就要求跟装修公司一样，一把拿给他全款他更稳定。</w:t>
      </w:r>
    </w:p>
    <w:p>
      <w:pPr>
        <w:spacing w:before="240" w:after="240"/>
        <w:rPr>
          <w:rFonts w:ascii="宋体" w:eastAsia="宋体" w:hAnsi="宋体" w:cs="宋体"/>
          <w:sz w:val="24"/>
          <w:szCs w:val="24"/>
        </w:rPr>
      </w:pPr>
      <w:r>
        <w:rPr>
          <w:rFonts w:ascii="宋体" w:eastAsia="宋体" w:hAnsi="宋体" w:cs="宋体"/>
        </w:rPr>
        <w:t>说话人2 02:24:22</w:t>
      </w:r>
      <w:r>
        <w:rPr>
          <w:rFonts w:ascii="宋体" w:eastAsia="宋体" w:hAnsi="宋体" w:cs="宋体"/>
        </w:rPr>
        <w:br/>
      </w:r>
      <w:r>
        <w:rPr>
          <w:rFonts w:ascii="宋体" w:eastAsia="宋体" w:hAnsi="宋体" w:cs="宋体"/>
        </w:rPr>
        <w:t>你不是要垫资吗？这样的情况。</w:t>
      </w:r>
    </w:p>
    <w:p>
      <w:pPr>
        <w:spacing w:before="240" w:after="240"/>
        <w:rPr>
          <w:rFonts w:ascii="宋体" w:eastAsia="宋体" w:hAnsi="宋体" w:cs="宋体"/>
          <w:sz w:val="24"/>
          <w:szCs w:val="24"/>
        </w:rPr>
      </w:pPr>
      <w:r>
        <w:rPr>
          <w:rFonts w:ascii="宋体" w:eastAsia="宋体" w:hAnsi="宋体" w:cs="宋体"/>
        </w:rPr>
        <w:t>说话人3 02:24:25</w:t>
      </w:r>
      <w:r>
        <w:rPr>
          <w:rFonts w:ascii="宋体" w:eastAsia="宋体" w:hAnsi="宋体" w:cs="宋体"/>
        </w:rPr>
        <w:br/>
      </w:r>
      <w:r>
        <w:rPr>
          <w:rFonts w:ascii="宋体" w:eastAsia="宋体" w:hAnsi="宋体" w:cs="宋体"/>
        </w:rPr>
        <w:t>8000多万这样。</w:t>
      </w:r>
    </w:p>
    <w:p>
      <w:pPr>
        <w:spacing w:before="240" w:after="240"/>
        <w:rPr>
          <w:rFonts w:ascii="宋体" w:eastAsia="宋体" w:hAnsi="宋体" w:cs="宋体"/>
          <w:sz w:val="24"/>
          <w:szCs w:val="24"/>
        </w:rPr>
      </w:pPr>
      <w:r>
        <w:rPr>
          <w:rFonts w:ascii="宋体" w:eastAsia="宋体" w:hAnsi="宋体" w:cs="宋体"/>
        </w:rPr>
        <w:t>说话人2 02:24:30</w:t>
      </w:r>
      <w:r>
        <w:rPr>
          <w:rFonts w:ascii="宋体" w:eastAsia="宋体" w:hAnsi="宋体" w:cs="宋体"/>
        </w:rPr>
        <w:br/>
      </w:r>
      <w:r>
        <w:rPr>
          <w:rFonts w:ascii="宋体" w:eastAsia="宋体" w:hAnsi="宋体" w:cs="宋体"/>
        </w:rPr>
        <w:t>对，你看他的租金收入是一个稳定的，但是你要一把付掉。</w:t>
      </w:r>
    </w:p>
    <w:p>
      <w:pPr>
        <w:spacing w:before="240" w:after="240"/>
        <w:rPr>
          <w:rFonts w:ascii="宋体" w:eastAsia="宋体" w:hAnsi="宋体" w:cs="宋体"/>
          <w:sz w:val="24"/>
          <w:szCs w:val="24"/>
        </w:rPr>
      </w:pPr>
      <w:r>
        <w:rPr>
          <w:rFonts w:ascii="宋体" w:eastAsia="宋体" w:hAnsi="宋体" w:cs="宋体"/>
        </w:rPr>
        <w:t>说话人3 02:24:35</w:t>
      </w:r>
      <w:r>
        <w:rPr>
          <w:rFonts w:ascii="宋体" w:eastAsia="宋体" w:hAnsi="宋体" w:cs="宋体"/>
        </w:rPr>
        <w:br/>
      </w:r>
      <w:r>
        <w:rPr>
          <w:rFonts w:ascii="宋体" w:eastAsia="宋体" w:hAnsi="宋体" w:cs="宋体"/>
        </w:rPr>
        <w:t>不是有些庄有些那个小区不要，因为社区特别合规的时候，他说我就一个月月辞你全付给我还有压力，对。</w:t>
      </w:r>
    </w:p>
    <w:p>
      <w:pPr>
        <w:spacing w:before="240" w:after="240"/>
        <w:rPr>
          <w:rFonts w:ascii="宋体" w:eastAsia="宋体" w:hAnsi="宋体" w:cs="宋体"/>
          <w:sz w:val="24"/>
          <w:szCs w:val="24"/>
        </w:rPr>
      </w:pPr>
      <w:r>
        <w:rPr>
          <w:rFonts w:ascii="宋体" w:eastAsia="宋体" w:hAnsi="宋体" w:cs="宋体"/>
        </w:rPr>
        <w:t>说话人2 02:24:45</w:t>
      </w:r>
      <w:r>
        <w:rPr>
          <w:rFonts w:ascii="宋体" w:eastAsia="宋体" w:hAnsi="宋体" w:cs="宋体"/>
        </w:rPr>
        <w:br/>
      </w:r>
      <w:r>
        <w:rPr>
          <w:rFonts w:ascii="宋体" w:eastAsia="宋体" w:hAnsi="宋体" w:cs="宋体"/>
        </w:rPr>
        <w:t>有的时候要100万。这个比较困难，</w:t>
      </w:r>
    </w:p>
    <w:p>
      <w:pPr>
        <w:spacing w:before="240" w:after="240"/>
        <w:rPr>
          <w:rFonts w:ascii="宋体" w:eastAsia="宋体" w:hAnsi="宋体" w:cs="宋体"/>
          <w:sz w:val="24"/>
          <w:szCs w:val="24"/>
        </w:rPr>
      </w:pPr>
      <w:r>
        <w:rPr>
          <w:rFonts w:ascii="宋体" w:eastAsia="宋体" w:hAnsi="宋体" w:cs="宋体"/>
        </w:rPr>
        <w:t>说话人3 02:24:49</w:t>
      </w:r>
      <w:r>
        <w:rPr>
          <w:rFonts w:ascii="宋体" w:eastAsia="宋体" w:hAnsi="宋体" w:cs="宋体"/>
        </w:rPr>
        <w:br/>
      </w:r>
      <w:r>
        <w:rPr>
          <w:rFonts w:ascii="宋体" w:eastAsia="宋体" w:hAnsi="宋体" w:cs="宋体"/>
        </w:rPr>
        <w:t>都得包一下，中间还得加个信托，就是你们叫私行叫什么？财富管理信托。有个人再加上财务信息跟家庭财富评估对。上一次补30万多，上一个不会30万左右便宜，你不要。</w:t>
      </w:r>
    </w:p>
    <w:p>
      <w:pPr>
        <w:spacing w:before="240" w:after="240"/>
        <w:rPr>
          <w:rFonts w:ascii="宋体" w:eastAsia="宋体" w:hAnsi="宋体" w:cs="宋体"/>
          <w:sz w:val="24"/>
          <w:szCs w:val="24"/>
        </w:rPr>
      </w:pPr>
      <w:r>
        <w:rPr>
          <w:rFonts w:ascii="宋体" w:eastAsia="宋体" w:hAnsi="宋体" w:cs="宋体"/>
        </w:rPr>
        <w:t>说话人1 02:25:12</w:t>
      </w:r>
      <w:r>
        <w:rPr>
          <w:rFonts w:ascii="宋体" w:eastAsia="宋体" w:hAnsi="宋体" w:cs="宋体"/>
        </w:rPr>
        <w:br/>
      </w:r>
      <w:r>
        <w:rPr>
          <w:rFonts w:ascii="宋体" w:eastAsia="宋体" w:hAnsi="宋体" w:cs="宋体"/>
        </w:rPr>
        <w:t>再给100了。</w:t>
      </w:r>
    </w:p>
    <w:p>
      <w:pPr>
        <w:spacing w:before="240" w:after="240"/>
        <w:rPr>
          <w:rFonts w:ascii="宋体" w:eastAsia="宋体" w:hAnsi="宋体" w:cs="宋体"/>
          <w:sz w:val="24"/>
          <w:szCs w:val="24"/>
        </w:rPr>
      </w:pPr>
      <w:r>
        <w:rPr>
          <w:rFonts w:ascii="宋体" w:eastAsia="宋体" w:hAnsi="宋体" w:cs="宋体"/>
        </w:rPr>
        <w:t>说话人3 02:25:14</w:t>
      </w:r>
      <w:r>
        <w:rPr>
          <w:rFonts w:ascii="宋体" w:eastAsia="宋体" w:hAnsi="宋体" w:cs="宋体"/>
        </w:rPr>
        <w:br/>
      </w:r>
      <w:r>
        <w:rPr>
          <w:rFonts w:ascii="宋体" w:eastAsia="宋体" w:hAnsi="宋体" w:cs="宋体"/>
        </w:rPr>
        <w:t>你们很多别的信托是挺贵的，就是上海信托自己磕到了30万，</w:t>
      </w:r>
    </w:p>
    <w:p>
      <w:pPr>
        <w:spacing w:before="240" w:after="240"/>
        <w:rPr>
          <w:rFonts w:ascii="宋体" w:eastAsia="宋体" w:hAnsi="宋体" w:cs="宋体"/>
          <w:sz w:val="24"/>
          <w:szCs w:val="24"/>
        </w:rPr>
      </w:pPr>
      <w:r>
        <w:rPr>
          <w:rFonts w:ascii="宋体" w:eastAsia="宋体" w:hAnsi="宋体" w:cs="宋体"/>
        </w:rPr>
        <w:t>说话人1 02:25:20</w:t>
      </w:r>
      <w:r>
        <w:rPr>
          <w:rFonts w:ascii="宋体" w:eastAsia="宋体" w:hAnsi="宋体" w:cs="宋体"/>
        </w:rPr>
        <w:br/>
      </w:r>
      <w:r>
        <w:rPr>
          <w:rFonts w:ascii="宋体" w:eastAsia="宋体" w:hAnsi="宋体" w:cs="宋体"/>
        </w:rPr>
        <w:t>上海信托真是优势。</w:t>
      </w:r>
    </w:p>
    <w:p>
      <w:pPr>
        <w:spacing w:before="240" w:after="240"/>
        <w:rPr>
          <w:rFonts w:ascii="宋体" w:eastAsia="宋体" w:hAnsi="宋体" w:cs="宋体"/>
          <w:sz w:val="24"/>
          <w:szCs w:val="24"/>
        </w:rPr>
      </w:pPr>
      <w:r>
        <w:rPr>
          <w:rFonts w:ascii="宋体" w:eastAsia="宋体" w:hAnsi="宋体" w:cs="宋体"/>
        </w:rPr>
        <w:t>说话人2 02:25:28</w:t>
      </w:r>
      <w:r>
        <w:rPr>
          <w:rFonts w:ascii="宋体" w:eastAsia="宋体" w:hAnsi="宋体" w:cs="宋体"/>
        </w:rPr>
        <w:br/>
      </w:r>
      <w:r>
        <w:rPr>
          <w:rFonts w:ascii="宋体" w:eastAsia="宋体" w:hAnsi="宋体" w:cs="宋体"/>
        </w:rPr>
        <w:t>明天任务。</w:t>
      </w:r>
    </w:p>
    <w:p>
      <w:pPr>
        <w:spacing w:before="240" w:after="240"/>
        <w:rPr>
          <w:rFonts w:ascii="宋体" w:eastAsia="宋体" w:hAnsi="宋体" w:cs="宋体"/>
          <w:sz w:val="24"/>
          <w:szCs w:val="24"/>
        </w:rPr>
      </w:pPr>
      <w:r>
        <w:rPr>
          <w:rFonts w:ascii="宋体" w:eastAsia="宋体" w:hAnsi="宋体" w:cs="宋体"/>
        </w:rPr>
        <w:t>说话人3 02:25:31</w:t>
      </w:r>
      <w:r>
        <w:rPr>
          <w:rFonts w:ascii="宋体" w:eastAsia="宋体" w:hAnsi="宋体" w:cs="宋体"/>
        </w:rPr>
        <w:br/>
      </w:r>
      <w:r>
        <w:rPr>
          <w:rFonts w:ascii="宋体" w:eastAsia="宋体" w:hAnsi="宋体" w:cs="宋体"/>
        </w:rPr>
        <w:t>也好，我不知道不是杨老师对。</w:t>
      </w:r>
    </w:p>
    <w:p>
      <w:pPr>
        <w:spacing w:before="240" w:after="240"/>
        <w:rPr>
          <w:rFonts w:ascii="宋体" w:eastAsia="宋体" w:hAnsi="宋体" w:cs="宋体"/>
          <w:sz w:val="24"/>
          <w:szCs w:val="24"/>
        </w:rPr>
      </w:pPr>
      <w:r>
        <w:rPr>
          <w:rFonts w:ascii="宋体" w:eastAsia="宋体" w:hAnsi="宋体" w:cs="宋体"/>
        </w:rPr>
        <w:t>说话人2 02:25:34</w:t>
      </w:r>
      <w:r>
        <w:rPr>
          <w:rFonts w:ascii="宋体" w:eastAsia="宋体" w:hAnsi="宋体" w:cs="宋体"/>
        </w:rPr>
        <w:br/>
      </w:r>
      <w:r>
        <w:rPr>
          <w:rFonts w:ascii="宋体" w:eastAsia="宋体" w:hAnsi="宋体" w:cs="宋体"/>
        </w:rPr>
        <w:t>您放心，</w:t>
      </w:r>
    </w:p>
    <w:p>
      <w:pPr>
        <w:spacing w:before="240" w:after="240"/>
        <w:rPr>
          <w:rFonts w:ascii="宋体" w:eastAsia="宋体" w:hAnsi="宋体" w:cs="宋体"/>
          <w:sz w:val="24"/>
          <w:szCs w:val="24"/>
        </w:rPr>
      </w:pPr>
      <w:r>
        <w:rPr>
          <w:rFonts w:ascii="宋体" w:eastAsia="宋体" w:hAnsi="宋体" w:cs="宋体"/>
        </w:rPr>
        <w:t>说话人1 02:25:36</w:t>
      </w:r>
      <w:r>
        <w:rPr>
          <w:rFonts w:ascii="宋体" w:eastAsia="宋体" w:hAnsi="宋体" w:cs="宋体"/>
        </w:rPr>
        <w:br/>
      </w:r>
      <w:r>
        <w:rPr>
          <w:rFonts w:ascii="宋体" w:eastAsia="宋体" w:hAnsi="宋体" w:cs="宋体"/>
        </w:rPr>
        <w:t>上海的政策确实很诱惑，上次去聊汽车金融，我们不是不能全国展业吗？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上海银行上海农商行可以，</w:t>
      </w:r>
    </w:p>
    <w:p>
      <w:pPr>
        <w:spacing w:before="240" w:after="240"/>
        <w:rPr>
          <w:rFonts w:ascii="宋体" w:eastAsia="宋体" w:hAnsi="宋体" w:cs="宋体"/>
          <w:sz w:val="24"/>
          <w:szCs w:val="24"/>
        </w:rPr>
      </w:pPr>
      <w:r>
        <w:rPr>
          <w:rFonts w:ascii="宋体" w:eastAsia="宋体" w:hAnsi="宋体" w:cs="宋体"/>
        </w:rPr>
        <w:t>说话人2 02:25:49</w:t>
      </w:r>
      <w:r>
        <w:rPr>
          <w:rFonts w:ascii="宋体" w:eastAsia="宋体" w:hAnsi="宋体" w:cs="宋体"/>
        </w:rPr>
        <w:br/>
      </w:r>
      <w:r>
        <w:rPr>
          <w:rFonts w:ascii="宋体" w:eastAsia="宋体" w:hAnsi="宋体" w:cs="宋体"/>
        </w:rPr>
        <w:t>我也找到了上海的监管，他们是政府跟监管去谈的，但是监管就是说服监管，同意他们全国展业，</w:t>
      </w:r>
    </w:p>
    <w:p>
      <w:pPr>
        <w:spacing w:before="240" w:after="240"/>
        <w:rPr>
          <w:rFonts w:ascii="宋体" w:eastAsia="宋体" w:hAnsi="宋体" w:cs="宋体"/>
          <w:sz w:val="24"/>
          <w:szCs w:val="24"/>
        </w:rPr>
      </w:pPr>
      <w:r>
        <w:rPr>
          <w:rFonts w:ascii="宋体" w:eastAsia="宋体" w:hAnsi="宋体" w:cs="宋体"/>
        </w:rPr>
        <w:t>说话人1 02:25:58</w:t>
      </w:r>
      <w:r>
        <w:rPr>
          <w:rFonts w:ascii="宋体" w:eastAsia="宋体" w:hAnsi="宋体" w:cs="宋体"/>
        </w:rPr>
        <w:br/>
      </w:r>
      <w:r>
        <w:rPr>
          <w:rFonts w:ascii="宋体" w:eastAsia="宋体" w:hAnsi="宋体" w:cs="宋体"/>
        </w:rPr>
        <w:t>你像上海信托它就能到30这多大的红利，对。</w:t>
      </w:r>
    </w:p>
    <w:p>
      <w:pPr>
        <w:spacing w:before="240" w:after="240"/>
        <w:rPr>
          <w:rFonts w:ascii="宋体" w:eastAsia="宋体" w:hAnsi="宋体" w:cs="宋体"/>
          <w:sz w:val="24"/>
          <w:szCs w:val="24"/>
        </w:rPr>
      </w:pPr>
      <w:r>
        <w:rPr>
          <w:rFonts w:ascii="宋体" w:eastAsia="宋体" w:hAnsi="宋体" w:cs="宋体"/>
        </w:rPr>
        <w:t>说话人3 02:26:04</w:t>
      </w:r>
      <w:r>
        <w:rPr>
          <w:rFonts w:ascii="宋体" w:eastAsia="宋体" w:hAnsi="宋体" w:cs="宋体"/>
        </w:rPr>
        <w:br/>
      </w:r>
      <w:r>
        <w:rPr>
          <w:rFonts w:ascii="宋体" w:eastAsia="宋体" w:hAnsi="宋体" w:cs="宋体"/>
        </w:rPr>
        <w:t>挺好。你们要能做点。</w:t>
      </w:r>
    </w:p>
    <w:p>
      <w:pPr>
        <w:spacing w:before="240" w:after="240"/>
        <w:rPr>
          <w:rFonts w:ascii="宋体" w:eastAsia="宋体" w:hAnsi="宋体" w:cs="宋体"/>
          <w:sz w:val="24"/>
          <w:szCs w:val="24"/>
        </w:rPr>
      </w:pPr>
      <w:r>
        <w:rPr>
          <w:rFonts w:ascii="宋体" w:eastAsia="宋体" w:hAnsi="宋体" w:cs="宋体"/>
        </w:rPr>
        <w:t>说话人2 02:26:07</w:t>
      </w:r>
      <w:r>
        <w:rPr>
          <w:rFonts w:ascii="宋体" w:eastAsia="宋体" w:hAnsi="宋体" w:cs="宋体"/>
        </w:rPr>
        <w:br/>
      </w:r>
      <w:r>
        <w:rPr>
          <w:rFonts w:ascii="宋体" w:eastAsia="宋体" w:hAnsi="宋体" w:cs="宋体"/>
        </w:rPr>
        <w:t>什么？</w:t>
      </w:r>
    </w:p>
    <w:p>
      <w:pPr>
        <w:spacing w:before="240" w:after="240"/>
        <w:rPr>
          <w:rFonts w:ascii="宋体" w:eastAsia="宋体" w:hAnsi="宋体" w:cs="宋体"/>
          <w:sz w:val="24"/>
          <w:szCs w:val="24"/>
        </w:rPr>
      </w:pPr>
      <w:r>
        <w:rPr>
          <w:rFonts w:ascii="宋体" w:eastAsia="宋体" w:hAnsi="宋体" w:cs="宋体"/>
        </w:rPr>
        <w:t>说话人3 02:26:08</w:t>
      </w:r>
      <w:r>
        <w:rPr>
          <w:rFonts w:ascii="宋体" w:eastAsia="宋体" w:hAnsi="宋体" w:cs="宋体"/>
        </w:rPr>
        <w:br/>
      </w:r>
      <w:r>
        <w:rPr>
          <w:rFonts w:ascii="宋体" w:eastAsia="宋体" w:hAnsi="宋体" w:cs="宋体"/>
        </w:rPr>
        <w:t>你们只做零售贷款是吧？对。</w:t>
      </w:r>
    </w:p>
    <w:p>
      <w:pPr>
        <w:spacing w:before="240" w:after="240"/>
        <w:rPr>
          <w:rFonts w:ascii="宋体" w:eastAsia="宋体" w:hAnsi="宋体" w:cs="宋体"/>
          <w:sz w:val="24"/>
          <w:szCs w:val="24"/>
        </w:rPr>
      </w:pPr>
      <w:r>
        <w:rPr>
          <w:rFonts w:ascii="宋体" w:eastAsia="宋体" w:hAnsi="宋体" w:cs="宋体"/>
        </w:rPr>
        <w:t>说话人2 02:26:11</w:t>
      </w:r>
      <w:r>
        <w:rPr>
          <w:rFonts w:ascii="宋体" w:eastAsia="宋体" w:hAnsi="宋体" w:cs="宋体"/>
        </w:rPr>
        <w:br/>
      </w:r>
      <w:r>
        <w:rPr>
          <w:rFonts w:ascii="宋体" w:eastAsia="宋体" w:hAnsi="宋体" w:cs="宋体"/>
        </w:rPr>
        <w:t>不是我们现在都是一个主导方法，我们现在是协同中一定要协同，助力，其实是。</w:t>
      </w:r>
    </w:p>
    <w:p>
      <w:pPr>
        <w:spacing w:before="240" w:after="240"/>
        <w:rPr>
          <w:rFonts w:ascii="宋体" w:eastAsia="宋体" w:hAnsi="宋体" w:cs="宋体"/>
          <w:sz w:val="24"/>
          <w:szCs w:val="24"/>
        </w:rPr>
      </w:pPr>
      <w:r>
        <w:rPr>
          <w:rFonts w:ascii="宋体" w:eastAsia="宋体" w:hAnsi="宋体" w:cs="宋体"/>
        </w:rPr>
        <w:t>说话人3 02:26:20</w:t>
      </w:r>
      <w:r>
        <w:rPr>
          <w:rFonts w:ascii="宋体" w:eastAsia="宋体" w:hAnsi="宋体" w:cs="宋体"/>
        </w:rPr>
        <w:br/>
      </w:r>
      <w:r>
        <w:rPr>
          <w:rFonts w:ascii="宋体" w:eastAsia="宋体" w:hAnsi="宋体" w:cs="宋体"/>
        </w:rPr>
        <w:t>我们本来这个人他只要资产好，技术债有资产，对。</w:t>
      </w:r>
    </w:p>
    <w:p>
      <w:pPr>
        <w:spacing w:before="240" w:after="240"/>
        <w:rPr>
          <w:rFonts w:ascii="宋体" w:eastAsia="宋体" w:hAnsi="宋体" w:cs="宋体"/>
          <w:sz w:val="24"/>
          <w:szCs w:val="24"/>
        </w:rPr>
      </w:pPr>
      <w:r>
        <w:rPr>
          <w:rFonts w:ascii="宋体" w:eastAsia="宋体" w:hAnsi="宋体" w:cs="宋体"/>
        </w:rPr>
        <w:t>说话人2 02:26:25</w:t>
      </w:r>
      <w:r>
        <w:rPr>
          <w:rFonts w:ascii="宋体" w:eastAsia="宋体" w:hAnsi="宋体" w:cs="宋体"/>
        </w:rPr>
        <w:br/>
      </w:r>
      <w:r>
        <w:rPr>
          <w:rFonts w:ascii="宋体" w:eastAsia="宋体" w:hAnsi="宋体" w:cs="宋体"/>
        </w:rPr>
        <w:t>所有负债有点自己不行，应该咱们是不是老年人得我们现在还得把门槛往上调一调，也还有年龄条件。</w:t>
      </w:r>
    </w:p>
    <w:p>
      <w:pPr>
        <w:spacing w:before="240" w:after="240"/>
        <w:rPr>
          <w:rFonts w:ascii="宋体" w:eastAsia="宋体" w:hAnsi="宋体" w:cs="宋体"/>
          <w:sz w:val="24"/>
          <w:szCs w:val="24"/>
        </w:rPr>
      </w:pPr>
      <w:r>
        <w:rPr>
          <w:rFonts w:ascii="宋体" w:eastAsia="宋体" w:hAnsi="宋体" w:cs="宋体"/>
        </w:rPr>
        <w:t>说话人3 02:26:35</w:t>
      </w:r>
      <w:r>
        <w:rPr>
          <w:rFonts w:ascii="宋体" w:eastAsia="宋体" w:hAnsi="宋体" w:cs="宋体"/>
        </w:rPr>
        <w:br/>
      </w:r>
      <w:r>
        <w:rPr>
          <w:rFonts w:ascii="宋体" w:eastAsia="宋体" w:hAnsi="宋体" w:cs="宋体"/>
        </w:rPr>
        <w:t>最好的马上找过去，40、40%，</w:t>
      </w:r>
    </w:p>
    <w:p>
      <w:pPr>
        <w:spacing w:before="240" w:after="240"/>
        <w:rPr>
          <w:rFonts w:ascii="宋体" w:eastAsia="宋体" w:hAnsi="宋体" w:cs="宋体"/>
          <w:sz w:val="24"/>
          <w:szCs w:val="24"/>
        </w:rPr>
      </w:pPr>
      <w:r>
        <w:rPr>
          <w:rFonts w:ascii="宋体" w:eastAsia="宋体" w:hAnsi="宋体" w:cs="宋体"/>
        </w:rPr>
        <w:t>说话人2 02:26:41</w:t>
      </w:r>
      <w:r>
        <w:rPr>
          <w:rFonts w:ascii="宋体" w:eastAsia="宋体" w:hAnsi="宋体" w:cs="宋体"/>
        </w:rPr>
        <w:br/>
      </w:r>
      <w:r>
        <w:rPr>
          <w:rFonts w:ascii="宋体" w:eastAsia="宋体" w:hAnsi="宋体" w:cs="宋体"/>
        </w:rPr>
        <w:t>40%不超过50，</w:t>
      </w:r>
    </w:p>
    <w:p>
      <w:pPr>
        <w:spacing w:before="240" w:after="240"/>
        <w:rPr>
          <w:rFonts w:ascii="宋体" w:eastAsia="宋体" w:hAnsi="宋体" w:cs="宋体"/>
          <w:sz w:val="24"/>
          <w:szCs w:val="24"/>
        </w:rPr>
      </w:pPr>
      <w:r>
        <w:rPr>
          <w:rFonts w:ascii="宋体" w:eastAsia="宋体" w:hAnsi="宋体" w:cs="宋体"/>
        </w:rPr>
        <w:t>说话人1 02:26:43</w:t>
      </w:r>
      <w:r>
        <w:rPr>
          <w:rFonts w:ascii="宋体" w:eastAsia="宋体" w:hAnsi="宋体" w:cs="宋体"/>
        </w:rPr>
        <w:br/>
      </w:r>
      <w:r>
        <w:rPr>
          <w:rFonts w:ascii="宋体" w:eastAsia="宋体" w:hAnsi="宋体" w:cs="宋体"/>
        </w:rPr>
        <w:t>北京其实最有钱的还是那一部分。</w:t>
      </w:r>
    </w:p>
    <w:p>
      <w:pPr>
        <w:spacing w:before="240" w:after="240"/>
        <w:rPr>
          <w:rFonts w:ascii="宋体" w:eastAsia="宋体" w:hAnsi="宋体" w:cs="宋体"/>
          <w:sz w:val="24"/>
          <w:szCs w:val="24"/>
        </w:rPr>
      </w:pPr>
      <w:r>
        <w:rPr>
          <w:rFonts w:ascii="宋体" w:eastAsia="宋体" w:hAnsi="宋体" w:cs="宋体"/>
        </w:rPr>
        <w:t>说话人2 02:26:47</w:t>
      </w:r>
      <w:r>
        <w:rPr>
          <w:rFonts w:ascii="宋体" w:eastAsia="宋体" w:hAnsi="宋体" w:cs="宋体"/>
        </w:rPr>
        <w:br/>
      </w:r>
      <w:r>
        <w:rPr>
          <w:rFonts w:ascii="宋体" w:eastAsia="宋体" w:hAnsi="宋体" w:cs="宋体"/>
        </w:rPr>
        <w:t>北京最好说话的意思就是莫大爷的老人，那一年轻的其实他有精力，他不太全程，不管老百姓出国的人可以多一些。不是你看你这个东西还要让你跑掉的，就是做到多少岁以下对吧？我们现在比如说如果你们现在能做到60岁，他60岁，我们现在做的估计可能不太适合，60岁的话也删了，我觉得26。</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对你要讲能不能我们做到65，你看的是房子还是看的是代理人的还是都可以？是在你这边超市，我们知道装修分两个方面，王总，就房子可能怎么着70 70岁房子70岁好一些，现在人其实心里也挺好。的你送咱们的证据来讲，健康险。</w:t>
      </w:r>
    </w:p>
    <w:p>
      <w:pPr>
        <w:spacing w:before="240" w:after="240"/>
        <w:rPr>
          <w:rFonts w:ascii="宋体" w:eastAsia="宋体" w:hAnsi="宋体" w:cs="宋体"/>
          <w:sz w:val="24"/>
          <w:szCs w:val="24"/>
        </w:rPr>
      </w:pPr>
      <w:r>
        <w:rPr>
          <w:rFonts w:ascii="宋体" w:eastAsia="宋体" w:hAnsi="宋体" w:cs="宋体"/>
        </w:rPr>
        <w:t>说话人3 02:27:45</w:t>
      </w:r>
      <w:r>
        <w:rPr>
          <w:rFonts w:ascii="宋体" w:eastAsia="宋体" w:hAnsi="宋体" w:cs="宋体"/>
        </w:rPr>
        <w:br/>
      </w:r>
      <w:r>
        <w:rPr>
          <w:rFonts w:ascii="宋体" w:eastAsia="宋体" w:hAnsi="宋体" w:cs="宋体"/>
        </w:rPr>
        <w:t>我讲的是这个问题都可以看，不知道怎么算。</w:t>
      </w:r>
    </w:p>
    <w:p>
      <w:pPr>
        <w:spacing w:before="240" w:after="240"/>
        <w:rPr>
          <w:rFonts w:ascii="宋体" w:eastAsia="宋体" w:hAnsi="宋体" w:cs="宋体"/>
          <w:sz w:val="24"/>
          <w:szCs w:val="24"/>
        </w:rPr>
      </w:pPr>
      <w:r>
        <w:rPr>
          <w:rFonts w:ascii="宋体" w:eastAsia="宋体" w:hAnsi="宋体" w:cs="宋体"/>
        </w:rPr>
        <w:t>说话人2 02:27:49</w:t>
      </w:r>
      <w:r>
        <w:rPr>
          <w:rFonts w:ascii="宋体" w:eastAsia="宋体" w:hAnsi="宋体" w:cs="宋体"/>
        </w:rPr>
        <w:br/>
      </w:r>
      <w:r>
        <w:rPr>
          <w:rFonts w:ascii="宋体" w:eastAsia="宋体" w:hAnsi="宋体" w:cs="宋体"/>
        </w:rPr>
        <w:t>不是，一般年纪大的保险公司不会搞健康险，什么重大疾病险，他可以说。</w:t>
      </w:r>
    </w:p>
    <w:p>
      <w:pPr>
        <w:spacing w:before="240" w:after="240"/>
        <w:rPr>
          <w:rFonts w:ascii="宋体" w:eastAsia="宋体" w:hAnsi="宋体" w:cs="宋体"/>
          <w:sz w:val="24"/>
          <w:szCs w:val="24"/>
        </w:rPr>
      </w:pPr>
      <w:r>
        <w:rPr>
          <w:rFonts w:ascii="宋体" w:eastAsia="宋体" w:hAnsi="宋体" w:cs="宋体"/>
        </w:rPr>
        <w:t>说话人3 02:27:57</w:t>
      </w:r>
      <w:r>
        <w:rPr>
          <w:rFonts w:ascii="宋体" w:eastAsia="宋体" w:hAnsi="宋体" w:cs="宋体"/>
        </w:rPr>
        <w:br/>
      </w:r>
      <w:r>
        <w:rPr>
          <w:rFonts w:ascii="宋体" w:eastAsia="宋体" w:hAnsi="宋体" w:cs="宋体"/>
        </w:rPr>
        <w:t>我们本身是保护使用，对。</w:t>
      </w:r>
    </w:p>
    <w:p>
      <w:pPr>
        <w:spacing w:before="240" w:after="240"/>
        <w:rPr>
          <w:rFonts w:ascii="宋体" w:eastAsia="宋体" w:hAnsi="宋体" w:cs="宋体"/>
          <w:sz w:val="24"/>
          <w:szCs w:val="24"/>
        </w:rPr>
      </w:pPr>
      <w:r>
        <w:rPr>
          <w:rFonts w:ascii="宋体" w:eastAsia="宋体" w:hAnsi="宋体" w:cs="宋体"/>
        </w:rPr>
        <w:t>说话人2 02:28:01</w:t>
      </w:r>
      <w:r>
        <w:rPr>
          <w:rFonts w:ascii="宋体" w:eastAsia="宋体" w:hAnsi="宋体" w:cs="宋体"/>
        </w:rPr>
        <w:br/>
      </w:r>
      <w:r>
        <w:rPr>
          <w:rFonts w:ascii="宋体" w:eastAsia="宋体" w:hAnsi="宋体" w:cs="宋体"/>
        </w:rPr>
        <w:t>人我都控制不了，人的情况太复杂了，使人感恩，然后我之前有那种是因为人杂，所以签不了单子，比如说业主砸了，但是他子女在找找人做管理，到时候把他这房子属于不了，对你的权属原因没有明确，你确实没有其他的其中没法讲。</w:t>
      </w:r>
    </w:p>
    <w:p>
      <w:pPr>
        <w:spacing w:before="240" w:after="240"/>
        <w:rPr>
          <w:rFonts w:ascii="宋体" w:eastAsia="宋体" w:hAnsi="宋体" w:cs="宋体"/>
          <w:sz w:val="24"/>
          <w:szCs w:val="24"/>
        </w:rPr>
      </w:pPr>
      <w:r>
        <w:rPr>
          <w:rFonts w:ascii="宋体" w:eastAsia="宋体" w:hAnsi="宋体" w:cs="宋体"/>
        </w:rPr>
        <w:t>说话人3 02:28:26</w:t>
      </w:r>
      <w:r>
        <w:rPr>
          <w:rFonts w:ascii="宋体" w:eastAsia="宋体" w:hAnsi="宋体" w:cs="宋体"/>
        </w:rPr>
        <w:br/>
      </w:r>
      <w:r>
        <w:rPr>
          <w:rFonts w:ascii="宋体" w:eastAsia="宋体" w:hAnsi="宋体" w:cs="宋体"/>
        </w:rPr>
        <w:t>好好。</w:t>
      </w:r>
    </w:p>
    <w:p>
      <w:pPr>
        <w:spacing w:before="240" w:after="240"/>
        <w:rPr>
          <w:rFonts w:ascii="宋体" w:eastAsia="宋体" w:hAnsi="宋体" w:cs="宋体"/>
          <w:sz w:val="24"/>
          <w:szCs w:val="24"/>
        </w:rPr>
      </w:pPr>
      <w:r>
        <w:rPr>
          <w:rFonts w:ascii="宋体" w:eastAsia="宋体" w:hAnsi="宋体" w:cs="宋体"/>
        </w:rPr>
        <w:t>说话人1 02:28:28</w:t>
      </w:r>
      <w:r>
        <w:rPr>
          <w:rFonts w:ascii="宋体" w:eastAsia="宋体" w:hAnsi="宋体" w:cs="宋体"/>
        </w:rPr>
        <w:br/>
      </w:r>
      <w:r>
        <w:rPr>
          <w:rFonts w:ascii="宋体" w:eastAsia="宋体" w:hAnsi="宋体" w:cs="宋体"/>
        </w:rPr>
        <w:t>可能年纪大的时候，但是开始的法律快点。</w:t>
      </w:r>
    </w:p>
    <w:p>
      <w:pPr>
        <w:spacing w:before="240" w:after="240"/>
        <w:rPr>
          <w:rFonts w:ascii="宋体" w:eastAsia="宋体" w:hAnsi="宋体" w:cs="宋体"/>
          <w:sz w:val="24"/>
          <w:szCs w:val="24"/>
        </w:rPr>
      </w:pPr>
      <w:r>
        <w:rPr>
          <w:rFonts w:ascii="宋体" w:eastAsia="宋体" w:hAnsi="宋体" w:cs="宋体"/>
        </w:rPr>
        <w:t>说话人2 02:28:33</w:t>
      </w:r>
      <w:r>
        <w:rPr>
          <w:rFonts w:ascii="宋体" w:eastAsia="宋体" w:hAnsi="宋体" w:cs="宋体"/>
        </w:rPr>
        <w:br/>
      </w:r>
      <w:r>
        <w:rPr>
          <w:rFonts w:ascii="宋体" w:eastAsia="宋体" w:hAnsi="宋体" w:cs="宋体"/>
        </w:rPr>
        <w:t>走，这就要时间了，你在拿过来用作风贷款的话，你只有把房子继承到你自己名下的这种给他人做10年前对服务还是。</w:t>
      </w:r>
    </w:p>
    <w:p>
      <w:pPr>
        <w:spacing w:before="240" w:after="240"/>
        <w:rPr>
          <w:rFonts w:ascii="宋体" w:eastAsia="宋体" w:hAnsi="宋体" w:cs="宋体"/>
          <w:sz w:val="24"/>
          <w:szCs w:val="24"/>
        </w:rPr>
      </w:pPr>
      <w:r>
        <w:rPr>
          <w:rFonts w:ascii="宋体" w:eastAsia="宋体" w:hAnsi="宋体" w:cs="宋体"/>
        </w:rPr>
        <w:t>说话人1 02:28:44</w:t>
      </w:r>
      <w:r>
        <w:rPr>
          <w:rFonts w:ascii="宋体" w:eastAsia="宋体" w:hAnsi="宋体" w:cs="宋体"/>
        </w:rPr>
        <w:br/>
      </w:r>
      <w:r>
        <w:rPr>
          <w:rFonts w:ascii="宋体" w:eastAsia="宋体" w:hAnsi="宋体" w:cs="宋体"/>
        </w:rPr>
        <w:t>挺大的，然后。</w:t>
      </w:r>
    </w:p>
    <w:p>
      <w:pPr>
        <w:spacing w:before="240" w:after="240"/>
        <w:rPr>
          <w:rFonts w:ascii="宋体" w:eastAsia="宋体" w:hAnsi="宋体" w:cs="宋体"/>
          <w:sz w:val="24"/>
          <w:szCs w:val="24"/>
        </w:rPr>
      </w:pPr>
      <w:r>
        <w:rPr>
          <w:rFonts w:ascii="宋体" w:eastAsia="宋体" w:hAnsi="宋体" w:cs="宋体"/>
        </w:rPr>
        <w:t>说话人2 02:28:48</w:t>
      </w:r>
      <w:r>
        <w:rPr>
          <w:rFonts w:ascii="宋体" w:eastAsia="宋体" w:hAnsi="宋体" w:cs="宋体"/>
        </w:rPr>
        <w:br/>
      </w:r>
      <w:r>
        <w:rPr>
          <w:rFonts w:ascii="宋体" w:eastAsia="宋体" w:hAnsi="宋体" w:cs="宋体"/>
        </w:rPr>
        <w:t>他在里面。</w:t>
      </w:r>
    </w:p>
    <w:p>
      <w:pPr>
        <w:spacing w:before="240" w:after="240"/>
        <w:rPr>
          <w:rFonts w:ascii="宋体" w:eastAsia="宋体" w:hAnsi="宋体" w:cs="宋体"/>
          <w:sz w:val="24"/>
          <w:szCs w:val="24"/>
        </w:rPr>
      </w:pPr>
      <w:r>
        <w:rPr>
          <w:rFonts w:ascii="宋体" w:eastAsia="宋体" w:hAnsi="宋体" w:cs="宋体"/>
        </w:rPr>
        <w:t>说话人1 02:28:50</w:t>
      </w:r>
      <w:r>
        <w:rPr>
          <w:rFonts w:ascii="宋体" w:eastAsia="宋体" w:hAnsi="宋体" w:cs="宋体"/>
        </w:rPr>
        <w:br/>
      </w:r>
      <w:r>
        <w:rPr>
          <w:rFonts w:ascii="宋体" w:eastAsia="宋体" w:hAnsi="宋体" w:cs="宋体"/>
        </w:rPr>
        <w:t>住房不太好，</w:t>
      </w:r>
    </w:p>
    <w:p>
      <w:pPr>
        <w:spacing w:before="240" w:after="240"/>
        <w:rPr>
          <w:rFonts w:ascii="宋体" w:eastAsia="宋体" w:hAnsi="宋体" w:cs="宋体"/>
          <w:sz w:val="24"/>
          <w:szCs w:val="24"/>
        </w:rPr>
      </w:pPr>
      <w:r>
        <w:rPr>
          <w:rFonts w:ascii="宋体" w:eastAsia="宋体" w:hAnsi="宋体" w:cs="宋体"/>
        </w:rPr>
        <w:t>说话人2 02:28:52</w:t>
      </w:r>
      <w:r>
        <w:rPr>
          <w:rFonts w:ascii="宋体" w:eastAsia="宋体" w:hAnsi="宋体" w:cs="宋体"/>
        </w:rPr>
        <w:br/>
      </w:r>
      <w:r>
        <w:rPr>
          <w:rFonts w:ascii="宋体" w:eastAsia="宋体" w:hAnsi="宋体" w:cs="宋体"/>
        </w:rPr>
        <w:t>但是好多数据他也不是很多年，他真的还是产权不明确，什么也不忘记，但是一般这种条件可能最好，好多的小中介都是这种感觉，这种业主的条件谈的特别好，</w:t>
      </w:r>
    </w:p>
    <w:p>
      <w:pPr>
        <w:spacing w:before="240" w:after="240"/>
        <w:rPr>
          <w:rFonts w:ascii="宋体" w:eastAsia="宋体" w:hAnsi="宋体" w:cs="宋体"/>
          <w:sz w:val="24"/>
          <w:szCs w:val="24"/>
        </w:rPr>
      </w:pPr>
      <w:r>
        <w:rPr>
          <w:rFonts w:ascii="宋体" w:eastAsia="宋体" w:hAnsi="宋体" w:cs="宋体"/>
        </w:rPr>
        <w:t>说话人3 02:29:08</w:t>
      </w:r>
      <w:r>
        <w:rPr>
          <w:rFonts w:ascii="宋体" w:eastAsia="宋体" w:hAnsi="宋体" w:cs="宋体"/>
        </w:rPr>
        <w:br/>
      </w:r>
      <w:r>
        <w:rPr>
          <w:rFonts w:ascii="宋体" w:eastAsia="宋体" w:hAnsi="宋体" w:cs="宋体"/>
        </w:rPr>
        <w:t>其实还是合适金融产品的事，不会是说这个产品不合适，别的产品不合适，单纯来讲上海信托合作的第一个产品，他们自己规划其实也是贷款，不是贷款市场，他不是跟工行合作的吗？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工行养老中心他们叫啥来着我记不住了，你也认识养老个贷部说的很像他们的规模先考虑保险，我们总行养老金不如海洋，我们养老金不还在。</w:t>
      </w:r>
    </w:p>
    <w:p>
      <w:pPr>
        <w:spacing w:before="240" w:after="240"/>
        <w:rPr>
          <w:rFonts w:ascii="宋体" w:eastAsia="宋体" w:hAnsi="宋体" w:cs="宋体"/>
          <w:sz w:val="24"/>
          <w:szCs w:val="24"/>
        </w:rPr>
      </w:pPr>
      <w:r>
        <w:rPr>
          <w:rFonts w:ascii="宋体" w:eastAsia="宋体" w:hAnsi="宋体" w:cs="宋体"/>
        </w:rPr>
        <w:t>说话人2 02:29:43</w:t>
      </w:r>
      <w:r>
        <w:rPr>
          <w:rFonts w:ascii="宋体" w:eastAsia="宋体" w:hAnsi="宋体" w:cs="宋体"/>
        </w:rPr>
        <w:br/>
      </w:r>
      <w:r>
        <w:rPr>
          <w:rFonts w:ascii="宋体" w:eastAsia="宋体" w:hAnsi="宋体" w:cs="宋体"/>
        </w:rPr>
        <w:t>刚才没有讲。</w:t>
      </w:r>
    </w:p>
    <w:p>
      <w:pPr>
        <w:spacing w:before="240" w:after="240"/>
        <w:rPr>
          <w:rFonts w:ascii="宋体" w:eastAsia="宋体" w:hAnsi="宋体" w:cs="宋体"/>
          <w:sz w:val="24"/>
          <w:szCs w:val="24"/>
        </w:rPr>
      </w:pPr>
      <w:r>
        <w:rPr>
          <w:rFonts w:ascii="宋体" w:eastAsia="宋体" w:hAnsi="宋体" w:cs="宋体"/>
        </w:rPr>
        <w:t>说话人3 02:29:45</w:t>
      </w:r>
      <w:r>
        <w:rPr>
          <w:rFonts w:ascii="宋体" w:eastAsia="宋体" w:hAnsi="宋体" w:cs="宋体"/>
        </w:rPr>
        <w:br/>
      </w:r>
      <w:r>
        <w:rPr>
          <w:rFonts w:ascii="宋体" w:eastAsia="宋体" w:hAnsi="宋体" w:cs="宋体"/>
        </w:rPr>
        <w:t>再讲。</w:t>
      </w:r>
    </w:p>
    <w:p>
      <w:pPr>
        <w:spacing w:before="240" w:after="240"/>
        <w:rPr>
          <w:rFonts w:ascii="宋体" w:eastAsia="宋体" w:hAnsi="宋体" w:cs="宋体"/>
          <w:sz w:val="24"/>
          <w:szCs w:val="24"/>
        </w:rPr>
      </w:pPr>
      <w:r>
        <w:rPr>
          <w:rFonts w:ascii="宋体" w:eastAsia="宋体" w:hAnsi="宋体" w:cs="宋体"/>
        </w:rPr>
        <w:t>说话人2 02:29:46</w:t>
      </w:r>
      <w:r>
        <w:rPr>
          <w:rFonts w:ascii="宋体" w:eastAsia="宋体" w:hAnsi="宋体" w:cs="宋体"/>
        </w:rPr>
        <w:br/>
      </w:r>
      <w:r>
        <w:rPr>
          <w:rFonts w:ascii="宋体" w:eastAsia="宋体" w:hAnsi="宋体" w:cs="宋体"/>
        </w:rPr>
        <w:t>在零售做业务一样明白，所以到底在什么？</w:t>
      </w:r>
    </w:p>
    <w:p>
      <w:pPr>
        <w:spacing w:before="240" w:after="240"/>
        <w:rPr>
          <w:rFonts w:ascii="宋体" w:eastAsia="宋体" w:hAnsi="宋体" w:cs="宋体"/>
          <w:sz w:val="24"/>
          <w:szCs w:val="24"/>
        </w:rPr>
      </w:pPr>
      <w:r>
        <w:rPr>
          <w:rFonts w:ascii="宋体" w:eastAsia="宋体" w:hAnsi="宋体" w:cs="宋体"/>
        </w:rPr>
        <w:t>说话人3 02:29:52</w:t>
      </w:r>
      <w:r>
        <w:rPr>
          <w:rFonts w:ascii="宋体" w:eastAsia="宋体" w:hAnsi="宋体" w:cs="宋体"/>
        </w:rPr>
        <w:br/>
      </w:r>
      <w:r>
        <w:rPr>
          <w:rFonts w:ascii="宋体" w:eastAsia="宋体" w:hAnsi="宋体" w:cs="宋体"/>
        </w:rPr>
        <w:t>那就给老人们放贷款。</w:t>
      </w:r>
    </w:p>
    <w:p>
      <w:pPr>
        <w:spacing w:before="240" w:after="240"/>
        <w:rPr>
          <w:rFonts w:ascii="宋体" w:eastAsia="宋体" w:hAnsi="宋体" w:cs="宋体"/>
          <w:sz w:val="24"/>
          <w:szCs w:val="24"/>
        </w:rPr>
      </w:pPr>
      <w:r>
        <w:rPr>
          <w:rFonts w:ascii="宋体" w:eastAsia="宋体" w:hAnsi="宋体" w:cs="宋体"/>
        </w:rPr>
        <w:t>说话人1 02:29:55</w:t>
      </w:r>
      <w:r>
        <w:rPr>
          <w:rFonts w:ascii="宋体" w:eastAsia="宋体" w:hAnsi="宋体" w:cs="宋体"/>
        </w:rPr>
        <w:br/>
      </w:r>
      <w:r>
        <w:rPr>
          <w:rFonts w:ascii="宋体" w:eastAsia="宋体" w:hAnsi="宋体" w:cs="宋体"/>
        </w:rPr>
        <w:t>咱不会，结果还老让我心里没有什么压力，给大家。</w:t>
      </w:r>
    </w:p>
    <w:p>
      <w:pPr>
        <w:spacing w:before="240" w:after="240"/>
        <w:rPr>
          <w:rFonts w:ascii="宋体" w:eastAsia="宋体" w:hAnsi="宋体" w:cs="宋体"/>
          <w:sz w:val="24"/>
          <w:szCs w:val="24"/>
        </w:rPr>
      </w:pPr>
      <w:r>
        <w:rPr>
          <w:rFonts w:ascii="宋体" w:eastAsia="宋体" w:hAnsi="宋体" w:cs="宋体"/>
        </w:rPr>
        <w:t>说话人2 02:29:59</w:t>
      </w:r>
      <w:r>
        <w:rPr>
          <w:rFonts w:ascii="宋体" w:eastAsia="宋体" w:hAnsi="宋体" w:cs="宋体"/>
        </w:rPr>
        <w:br/>
      </w:r>
      <w:r>
        <w:rPr>
          <w:rFonts w:ascii="宋体" w:eastAsia="宋体" w:hAnsi="宋体" w:cs="宋体"/>
        </w:rPr>
        <w:t>聊聊到一起。贷款情况忘掉了，</w:t>
      </w:r>
    </w:p>
    <w:p>
      <w:pPr>
        <w:spacing w:before="240" w:after="240"/>
        <w:rPr>
          <w:rFonts w:ascii="宋体" w:eastAsia="宋体" w:hAnsi="宋体" w:cs="宋体"/>
          <w:sz w:val="24"/>
          <w:szCs w:val="24"/>
        </w:rPr>
      </w:pPr>
      <w:r>
        <w:rPr>
          <w:rFonts w:ascii="宋体" w:eastAsia="宋体" w:hAnsi="宋体" w:cs="宋体"/>
        </w:rPr>
        <w:t>说话人3 02:30:03</w:t>
      </w:r>
      <w:r>
        <w:rPr>
          <w:rFonts w:ascii="宋体" w:eastAsia="宋体" w:hAnsi="宋体" w:cs="宋体"/>
        </w:rPr>
        <w:br/>
      </w:r>
      <w:r>
        <w:rPr>
          <w:rFonts w:ascii="宋体" w:eastAsia="宋体" w:hAnsi="宋体" w:cs="宋体"/>
        </w:rPr>
        <w:t>对房子家电现在聊聊确实太长一点，我是不理解没办法的。</w:t>
      </w:r>
    </w:p>
    <w:p>
      <w:pPr>
        <w:spacing w:before="240" w:after="240"/>
        <w:rPr>
          <w:rFonts w:ascii="宋体" w:eastAsia="宋体" w:hAnsi="宋体" w:cs="宋体"/>
          <w:sz w:val="24"/>
          <w:szCs w:val="24"/>
        </w:rPr>
      </w:pPr>
      <w:r>
        <w:rPr>
          <w:rFonts w:ascii="宋体" w:eastAsia="宋体" w:hAnsi="宋体" w:cs="宋体"/>
        </w:rPr>
        <w:t>说话人1 02:30:08</w:t>
      </w:r>
      <w:r>
        <w:rPr>
          <w:rFonts w:ascii="宋体" w:eastAsia="宋体" w:hAnsi="宋体" w:cs="宋体"/>
        </w:rPr>
        <w:br/>
      </w:r>
      <w:r>
        <w:rPr>
          <w:rFonts w:ascii="宋体" w:eastAsia="宋体" w:hAnsi="宋体" w:cs="宋体"/>
        </w:rPr>
        <w:t>特别是太麻烦是。</w:t>
      </w:r>
    </w:p>
    <w:p>
      <w:pPr>
        <w:spacing w:before="240" w:after="240"/>
        <w:rPr>
          <w:rFonts w:ascii="宋体" w:eastAsia="宋体" w:hAnsi="宋体" w:cs="宋体"/>
          <w:sz w:val="24"/>
          <w:szCs w:val="24"/>
        </w:rPr>
      </w:pPr>
      <w:r>
        <w:rPr>
          <w:rFonts w:ascii="宋体" w:eastAsia="宋体" w:hAnsi="宋体" w:cs="宋体"/>
        </w:rPr>
        <w:t>说话人2 02:30:09</w:t>
      </w:r>
      <w:r>
        <w:rPr>
          <w:rFonts w:ascii="宋体" w:eastAsia="宋体" w:hAnsi="宋体" w:cs="宋体"/>
        </w:rPr>
        <w:br/>
      </w:r>
      <w:r>
        <w:rPr>
          <w:rFonts w:ascii="宋体" w:eastAsia="宋体" w:hAnsi="宋体" w:cs="宋体"/>
        </w:rPr>
        <w:t>吧？这个银行属于房产，应该说是子女是吧？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不是子女的问题，是法院他处置房产的流程不是是塑料袋子，法院现在没法处理，其他的现在太好了，原来非常好处理，实际上他们的量太大了，</w:t>
      </w:r>
    </w:p>
    <w:p>
      <w:pPr>
        <w:spacing w:before="240" w:after="240"/>
        <w:rPr>
          <w:rFonts w:ascii="宋体" w:eastAsia="宋体" w:hAnsi="宋体" w:cs="宋体"/>
          <w:sz w:val="24"/>
          <w:szCs w:val="24"/>
        </w:rPr>
      </w:pPr>
      <w:r>
        <w:rPr>
          <w:rFonts w:ascii="宋体" w:eastAsia="宋体" w:hAnsi="宋体" w:cs="宋体"/>
        </w:rPr>
        <w:t>说话人1 02:30:34</w:t>
      </w:r>
      <w:r>
        <w:rPr>
          <w:rFonts w:ascii="宋体" w:eastAsia="宋体" w:hAnsi="宋体" w:cs="宋体"/>
        </w:rPr>
        <w:br/>
      </w:r>
      <w:r>
        <w:rPr>
          <w:rFonts w:ascii="宋体" w:eastAsia="宋体" w:hAnsi="宋体" w:cs="宋体"/>
        </w:rPr>
        <w:t>拍流拍，</w:t>
      </w:r>
    </w:p>
    <w:p>
      <w:pPr>
        <w:spacing w:before="240" w:after="240"/>
        <w:rPr>
          <w:rFonts w:ascii="宋体" w:eastAsia="宋体" w:hAnsi="宋体" w:cs="宋体"/>
          <w:sz w:val="24"/>
          <w:szCs w:val="24"/>
        </w:rPr>
      </w:pPr>
      <w:r>
        <w:rPr>
          <w:rFonts w:ascii="宋体" w:eastAsia="宋体" w:hAnsi="宋体" w:cs="宋体"/>
        </w:rPr>
        <w:t>说话人2 02:30:38</w:t>
      </w:r>
      <w:r>
        <w:rPr>
          <w:rFonts w:ascii="宋体" w:eastAsia="宋体" w:hAnsi="宋体" w:cs="宋体"/>
        </w:rPr>
        <w:br/>
      </w:r>
      <w:r>
        <w:rPr>
          <w:rFonts w:ascii="宋体" w:eastAsia="宋体" w:hAnsi="宋体" w:cs="宋体"/>
        </w:rPr>
        <w:t>人家法院他会告诉你，你影响了我正常的司法秩序，司法资源有全国最有名的两个岗位，一个就是北京的朝阳区，一个是上海的朝阳区最有名的一个月的案件受理量大概是10万左右，10万件远远不够银行给他送的东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他这么多法官他每天每个小时都在开庭，人家法官是自己下去，还有说有高考材料的时候，</w:t>
      </w:r>
    </w:p>
    <w:p>
      <w:pPr>
        <w:spacing w:before="240" w:after="240"/>
        <w:rPr>
          <w:rFonts w:ascii="宋体" w:eastAsia="宋体" w:hAnsi="宋体" w:cs="宋体"/>
          <w:sz w:val="24"/>
          <w:szCs w:val="24"/>
        </w:rPr>
      </w:pPr>
      <w:r>
        <w:rPr>
          <w:rFonts w:ascii="宋体" w:eastAsia="宋体" w:hAnsi="宋体" w:cs="宋体"/>
        </w:rPr>
        <w:t>说话人3 02:31:16</w:t>
      </w:r>
      <w:r>
        <w:rPr>
          <w:rFonts w:ascii="宋体" w:eastAsia="宋体" w:hAnsi="宋体" w:cs="宋体"/>
        </w:rPr>
        <w:br/>
      </w:r>
      <w:r>
        <w:rPr>
          <w:rFonts w:ascii="宋体" w:eastAsia="宋体" w:hAnsi="宋体" w:cs="宋体"/>
        </w:rPr>
        <w:t>这不是做推荐。</w:t>
      </w:r>
    </w:p>
    <w:p>
      <w:pPr>
        <w:spacing w:before="240" w:after="240"/>
        <w:rPr>
          <w:rFonts w:ascii="宋体" w:eastAsia="宋体" w:hAnsi="宋体" w:cs="宋体"/>
          <w:sz w:val="24"/>
          <w:szCs w:val="24"/>
        </w:rPr>
      </w:pPr>
      <w:r>
        <w:rPr>
          <w:rFonts w:ascii="宋体" w:eastAsia="宋体" w:hAnsi="宋体" w:cs="宋体"/>
        </w:rPr>
        <w:t>说话人2 02:31:23</w:t>
      </w:r>
      <w:r>
        <w:rPr>
          <w:rFonts w:ascii="宋体" w:eastAsia="宋体" w:hAnsi="宋体" w:cs="宋体"/>
        </w:rPr>
        <w:br/>
      </w:r>
      <w:r>
        <w:rPr>
          <w:rFonts w:ascii="宋体" w:eastAsia="宋体" w:hAnsi="宋体" w:cs="宋体"/>
        </w:rPr>
        <w:t>自己刚刚说的，</w:t>
      </w:r>
    </w:p>
    <w:p>
      <w:pPr>
        <w:spacing w:before="240" w:after="240"/>
        <w:rPr>
          <w:rFonts w:ascii="宋体" w:eastAsia="宋体" w:hAnsi="宋体" w:cs="宋体"/>
          <w:sz w:val="24"/>
          <w:szCs w:val="24"/>
        </w:rPr>
      </w:pPr>
      <w:r>
        <w:rPr>
          <w:rFonts w:ascii="宋体" w:eastAsia="宋体" w:hAnsi="宋体" w:cs="宋体"/>
        </w:rPr>
        <w:t>说话人1 02:31:25</w:t>
      </w:r>
      <w:r>
        <w:rPr>
          <w:rFonts w:ascii="宋体" w:eastAsia="宋体" w:hAnsi="宋体" w:cs="宋体"/>
        </w:rPr>
        <w:br/>
      </w:r>
      <w:r>
        <w:rPr>
          <w:rFonts w:ascii="宋体" w:eastAsia="宋体" w:hAnsi="宋体" w:cs="宋体"/>
        </w:rPr>
        <w:t>还有司法资源，</w:t>
      </w:r>
    </w:p>
    <w:p>
      <w:pPr>
        <w:spacing w:before="240" w:after="240"/>
        <w:rPr>
          <w:rFonts w:ascii="宋体" w:eastAsia="宋体" w:hAnsi="宋体" w:cs="宋体"/>
          <w:sz w:val="24"/>
          <w:szCs w:val="24"/>
        </w:rPr>
      </w:pPr>
      <w:r>
        <w:rPr>
          <w:rFonts w:ascii="宋体" w:eastAsia="宋体" w:hAnsi="宋体" w:cs="宋体"/>
        </w:rPr>
        <w:t>说话人3 02:31:26</w:t>
      </w:r>
      <w:r>
        <w:rPr>
          <w:rFonts w:ascii="宋体" w:eastAsia="宋体" w:hAnsi="宋体" w:cs="宋体"/>
        </w:rPr>
        <w:br/>
      </w:r>
      <w:r>
        <w:rPr>
          <w:rFonts w:ascii="宋体" w:eastAsia="宋体" w:hAnsi="宋体" w:cs="宋体"/>
        </w:rPr>
        <w:t>院长增长取得了。</w:t>
      </w:r>
    </w:p>
    <w:p>
      <w:pPr>
        <w:spacing w:before="240" w:after="240"/>
        <w:rPr>
          <w:rFonts w:ascii="宋体" w:eastAsia="宋体" w:hAnsi="宋体" w:cs="宋体"/>
          <w:sz w:val="24"/>
          <w:szCs w:val="24"/>
        </w:rPr>
      </w:pPr>
      <w:r>
        <w:rPr>
          <w:rFonts w:ascii="宋体" w:eastAsia="宋体" w:hAnsi="宋体" w:cs="宋体"/>
        </w:rPr>
        <w:t>说话人2 02:31:31</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说话人3 02:31:34</w:t>
      </w:r>
      <w:r>
        <w:rPr>
          <w:rFonts w:ascii="宋体" w:eastAsia="宋体" w:hAnsi="宋体" w:cs="宋体"/>
        </w:rPr>
        <w:br/>
      </w:r>
      <w:r>
        <w:rPr>
          <w:rFonts w:ascii="宋体" w:eastAsia="宋体" w:hAnsi="宋体" w:cs="宋体"/>
        </w:rPr>
        <w:t>这个意思。</w:t>
      </w:r>
    </w:p>
    <w:p>
      <w:pPr>
        <w:spacing w:before="240" w:after="240"/>
        <w:rPr>
          <w:rFonts w:ascii="宋体" w:eastAsia="宋体" w:hAnsi="宋体" w:cs="宋体"/>
          <w:sz w:val="24"/>
          <w:szCs w:val="24"/>
        </w:rPr>
      </w:pPr>
      <w:r>
        <w:rPr>
          <w:rFonts w:ascii="宋体" w:eastAsia="宋体" w:hAnsi="宋体" w:cs="宋体"/>
        </w:rPr>
        <w:t>说话人1 02:31:37</w:t>
      </w:r>
      <w:r>
        <w:rPr>
          <w:rFonts w:ascii="宋体" w:eastAsia="宋体" w:hAnsi="宋体" w:cs="宋体"/>
        </w:rPr>
        <w:br/>
      </w:r>
      <w:r>
        <w:rPr>
          <w:rFonts w:ascii="宋体" w:eastAsia="宋体" w:hAnsi="宋体" w:cs="宋体"/>
        </w:rPr>
        <w:t>你们。</w:t>
      </w:r>
    </w:p>
    <w:p>
      <w:pPr>
        <w:spacing w:before="240" w:after="240"/>
        <w:rPr>
          <w:rFonts w:ascii="宋体" w:eastAsia="宋体" w:hAnsi="宋体" w:cs="宋体"/>
          <w:sz w:val="24"/>
          <w:szCs w:val="24"/>
        </w:rPr>
      </w:pPr>
      <w:r>
        <w:rPr>
          <w:rFonts w:ascii="宋体" w:eastAsia="宋体" w:hAnsi="宋体" w:cs="宋体"/>
        </w:rPr>
        <w:t>说话人3 02:31:48</w:t>
      </w:r>
      <w:r>
        <w:rPr>
          <w:rFonts w:ascii="宋体" w:eastAsia="宋体" w:hAnsi="宋体" w:cs="宋体"/>
        </w:rPr>
        <w:br/>
      </w:r>
      <w:r>
        <w:rPr>
          <w:rFonts w:ascii="宋体" w:eastAsia="宋体" w:hAnsi="宋体" w:cs="宋体"/>
        </w:rPr>
        <w:t>现在单位跑一趟。</w:t>
      </w:r>
    </w:p>
    <w:p>
      <w:pPr>
        <w:spacing w:before="240" w:after="240"/>
        <w:rPr>
          <w:rFonts w:ascii="宋体" w:eastAsia="宋体" w:hAnsi="宋体" w:cs="宋体"/>
          <w:sz w:val="24"/>
          <w:szCs w:val="24"/>
        </w:rPr>
      </w:pPr>
      <w:r>
        <w:rPr>
          <w:rFonts w:ascii="宋体" w:eastAsia="宋体" w:hAnsi="宋体" w:cs="宋体"/>
        </w:rPr>
        <w:t>说话人2 02:31:51</w:t>
      </w:r>
      <w:r>
        <w:rPr>
          <w:rFonts w:ascii="宋体" w:eastAsia="宋体" w:hAnsi="宋体" w:cs="宋体"/>
        </w:rPr>
        <w:br/>
      </w:r>
      <w:r>
        <w:rPr>
          <w:rFonts w:ascii="宋体" w:eastAsia="宋体" w:hAnsi="宋体" w:cs="宋体"/>
        </w:rPr>
        <w:t>还是意思，我们看一个月主要是那种非常重视他今天是在办公室里面给你通电话，他觉得。</w:t>
      </w:r>
    </w:p>
    <w:p>
      <w:pPr>
        <w:spacing w:before="240" w:after="240"/>
        <w:rPr>
          <w:rFonts w:ascii="宋体" w:eastAsia="宋体" w:hAnsi="宋体" w:cs="宋体"/>
          <w:sz w:val="24"/>
          <w:szCs w:val="24"/>
        </w:rPr>
      </w:pPr>
      <w:r>
        <w:rPr>
          <w:rFonts w:ascii="宋体" w:eastAsia="宋体" w:hAnsi="宋体" w:cs="宋体"/>
        </w:rPr>
        <w:t>说话人3 02:32:04</w:t>
      </w:r>
      <w:r>
        <w:rPr>
          <w:rFonts w:ascii="宋体" w:eastAsia="宋体" w:hAnsi="宋体" w:cs="宋体"/>
        </w:rPr>
        <w:br/>
      </w:r>
      <w:r>
        <w:rPr>
          <w:rFonts w:ascii="宋体" w:eastAsia="宋体" w:hAnsi="宋体" w:cs="宋体"/>
        </w:rPr>
        <w:t>等于这事儿比如说要拉急的，最近怎么讲这事儿，千万别把他们伤心地对。</w:t>
      </w:r>
    </w:p>
    <w:p>
      <w:pPr>
        <w:spacing w:before="240" w:after="240"/>
        <w:rPr>
          <w:rFonts w:ascii="宋体" w:eastAsia="宋体" w:hAnsi="宋体" w:cs="宋体"/>
          <w:sz w:val="24"/>
          <w:szCs w:val="24"/>
        </w:rPr>
      </w:pPr>
      <w:r>
        <w:rPr>
          <w:rFonts w:ascii="宋体" w:eastAsia="宋体" w:hAnsi="宋体" w:cs="宋体"/>
        </w:rPr>
        <w:t>说话人2 02:32:10</w:t>
      </w:r>
      <w:r>
        <w:rPr>
          <w:rFonts w:ascii="宋体" w:eastAsia="宋体" w:hAnsi="宋体" w:cs="宋体"/>
        </w:rPr>
        <w:br/>
      </w:r>
      <w:r>
        <w:rPr>
          <w:rFonts w:ascii="宋体" w:eastAsia="宋体" w:hAnsi="宋体" w:cs="宋体"/>
        </w:rPr>
        <w:t>这看着他的框架怎么样，</w:t>
      </w:r>
    </w:p>
    <w:p>
      <w:pPr>
        <w:spacing w:before="240" w:after="240"/>
        <w:rPr>
          <w:rFonts w:ascii="宋体" w:eastAsia="宋体" w:hAnsi="宋体" w:cs="宋体"/>
          <w:sz w:val="24"/>
          <w:szCs w:val="24"/>
        </w:rPr>
      </w:pPr>
      <w:r>
        <w:rPr>
          <w:rFonts w:ascii="宋体" w:eastAsia="宋体" w:hAnsi="宋体" w:cs="宋体"/>
        </w:rPr>
        <w:t>说话人1 02:32:14</w:t>
      </w:r>
      <w:r>
        <w:rPr>
          <w:rFonts w:ascii="宋体" w:eastAsia="宋体" w:hAnsi="宋体" w:cs="宋体"/>
        </w:rPr>
        <w:br/>
      </w:r>
      <w:r>
        <w:rPr>
          <w:rFonts w:ascii="宋体" w:eastAsia="宋体" w:hAnsi="宋体" w:cs="宋体"/>
        </w:rPr>
        <w:t>再加点菜，</w:t>
      </w:r>
    </w:p>
    <w:p>
      <w:pPr>
        <w:spacing w:before="240" w:after="240"/>
        <w:rPr>
          <w:rFonts w:ascii="宋体" w:eastAsia="宋体" w:hAnsi="宋体" w:cs="宋体"/>
          <w:sz w:val="24"/>
          <w:szCs w:val="24"/>
        </w:rPr>
      </w:pPr>
      <w:r>
        <w:rPr>
          <w:rFonts w:ascii="宋体" w:eastAsia="宋体" w:hAnsi="宋体" w:cs="宋体"/>
        </w:rPr>
        <w:t>说话人3 02:32:21</w:t>
      </w:r>
      <w:r>
        <w:rPr>
          <w:rFonts w:ascii="宋体" w:eastAsia="宋体" w:hAnsi="宋体" w:cs="宋体"/>
        </w:rPr>
        <w:br/>
      </w:r>
      <w:r>
        <w:rPr>
          <w:rFonts w:ascii="宋体" w:eastAsia="宋体" w:hAnsi="宋体" w:cs="宋体"/>
        </w:rPr>
        <w:t>主持你也不认识你的，我是不是还没吃饭，其他没有什么。</w:t>
      </w:r>
    </w:p>
    <w:p>
      <w:pPr>
        <w:spacing w:before="240" w:after="240"/>
        <w:rPr>
          <w:rFonts w:ascii="宋体" w:eastAsia="宋体" w:hAnsi="宋体" w:cs="宋体"/>
          <w:sz w:val="24"/>
          <w:szCs w:val="24"/>
        </w:rPr>
      </w:pPr>
      <w:r>
        <w:rPr>
          <w:rFonts w:ascii="宋体" w:eastAsia="宋体" w:hAnsi="宋体" w:cs="宋体"/>
        </w:rPr>
        <w:t>说话人2 02:32:28</w:t>
      </w:r>
      <w:r>
        <w:rPr>
          <w:rFonts w:ascii="宋体" w:eastAsia="宋体" w:hAnsi="宋体" w:cs="宋体"/>
        </w:rPr>
        <w:br/>
      </w:r>
      <w:r>
        <w:rPr>
          <w:rFonts w:ascii="宋体" w:eastAsia="宋体" w:hAnsi="宋体" w:cs="宋体"/>
        </w:rPr>
        <w:t>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其实我也差不多，我。</w:t>
      </w:r>
    </w:p>
    <w:p>
      <w:pPr>
        <w:spacing w:before="240" w:after="240"/>
        <w:rPr>
          <w:rFonts w:ascii="宋体" w:eastAsia="宋体" w:hAnsi="宋体" w:cs="宋体"/>
          <w:sz w:val="24"/>
          <w:szCs w:val="24"/>
        </w:rPr>
      </w:pPr>
      <w:r>
        <w:rPr>
          <w:rFonts w:ascii="宋体" w:eastAsia="宋体" w:hAnsi="宋体" w:cs="宋体"/>
        </w:rPr>
        <w:t>说话人3 02:32:32</w:t>
      </w:r>
      <w:r>
        <w:rPr>
          <w:rFonts w:ascii="宋体" w:eastAsia="宋体" w:hAnsi="宋体" w:cs="宋体"/>
        </w:rPr>
        <w:br/>
      </w:r>
      <w:r>
        <w:rPr>
          <w:rFonts w:ascii="宋体" w:eastAsia="宋体" w:hAnsi="宋体" w:cs="宋体"/>
        </w:rPr>
        <w:t>昨天不是有一碗。</w:t>
      </w:r>
    </w:p>
    <w:p>
      <w:pPr>
        <w:spacing w:before="240" w:after="240"/>
        <w:rPr>
          <w:rFonts w:ascii="宋体" w:eastAsia="宋体" w:hAnsi="宋体" w:cs="宋体"/>
          <w:sz w:val="24"/>
          <w:szCs w:val="24"/>
        </w:rPr>
      </w:pPr>
      <w:r>
        <w:rPr>
          <w:rFonts w:ascii="宋体" w:eastAsia="宋体" w:hAnsi="宋体" w:cs="宋体"/>
        </w:rPr>
        <w:t>说话人1 02:32:34</w:t>
      </w:r>
      <w:r>
        <w:rPr>
          <w:rFonts w:ascii="宋体" w:eastAsia="宋体" w:hAnsi="宋体" w:cs="宋体"/>
        </w:rPr>
        <w:br/>
      </w:r>
      <w:r>
        <w:rPr>
          <w:rFonts w:ascii="宋体" w:eastAsia="宋体" w:hAnsi="宋体" w:cs="宋体"/>
        </w:rPr>
        <w:t>粥煮。</w:t>
      </w:r>
    </w:p>
    <w:p>
      <w:pPr>
        <w:spacing w:before="240" w:after="240"/>
        <w:rPr>
          <w:rFonts w:ascii="宋体" w:eastAsia="宋体" w:hAnsi="宋体" w:cs="宋体"/>
          <w:sz w:val="24"/>
          <w:szCs w:val="24"/>
        </w:rPr>
      </w:pPr>
      <w:r>
        <w:rPr>
          <w:rFonts w:ascii="宋体" w:eastAsia="宋体" w:hAnsi="宋体" w:cs="宋体"/>
        </w:rPr>
        <w:t>说话人3 02:32:36</w:t>
      </w:r>
      <w:r>
        <w:rPr>
          <w:rFonts w:ascii="宋体" w:eastAsia="宋体" w:hAnsi="宋体" w:cs="宋体"/>
        </w:rPr>
        <w:br/>
      </w:r>
      <w:r>
        <w:rPr>
          <w:rFonts w:ascii="宋体" w:eastAsia="宋体" w:hAnsi="宋体" w:cs="宋体"/>
        </w:rPr>
        <w:t>的差不多了，比如说儿女。</w:t>
      </w:r>
    </w:p>
    <w:p>
      <w:pPr>
        <w:spacing w:before="240" w:after="240"/>
        <w:rPr>
          <w:rFonts w:ascii="宋体" w:eastAsia="宋体" w:hAnsi="宋体" w:cs="宋体"/>
          <w:sz w:val="24"/>
          <w:szCs w:val="24"/>
        </w:rPr>
      </w:pPr>
      <w:r>
        <w:rPr>
          <w:rFonts w:ascii="宋体" w:eastAsia="宋体" w:hAnsi="宋体" w:cs="宋体"/>
        </w:rPr>
        <w:t>说话人2 02:32:40</w:t>
      </w:r>
      <w:r>
        <w:rPr>
          <w:rFonts w:ascii="宋体" w:eastAsia="宋体" w:hAnsi="宋体" w:cs="宋体"/>
        </w:rPr>
        <w:br/>
      </w:r>
      <w:r>
        <w:rPr>
          <w:rFonts w:ascii="宋体" w:eastAsia="宋体" w:hAnsi="宋体" w:cs="宋体"/>
        </w:rPr>
        <w:t>在这里特别注意。</w:t>
      </w:r>
    </w:p>
    <w:p>
      <w:pPr>
        <w:spacing w:before="240" w:after="240"/>
        <w:rPr>
          <w:rFonts w:ascii="宋体" w:eastAsia="宋体" w:hAnsi="宋体" w:cs="宋体"/>
          <w:sz w:val="24"/>
          <w:szCs w:val="24"/>
        </w:rPr>
      </w:pPr>
      <w:r>
        <w:rPr>
          <w:rFonts w:ascii="宋体" w:eastAsia="宋体" w:hAnsi="宋体" w:cs="宋体"/>
        </w:rPr>
        <w:t>说话人3 02:32:47</w:t>
      </w:r>
      <w:r>
        <w:rPr>
          <w:rFonts w:ascii="宋体" w:eastAsia="宋体" w:hAnsi="宋体" w:cs="宋体"/>
        </w:rPr>
        <w:br/>
      </w:r>
      <w:r>
        <w:rPr>
          <w:rFonts w:ascii="宋体" w:eastAsia="宋体" w:hAnsi="宋体" w:cs="宋体"/>
        </w:rPr>
        <w:t>革命你看到了吗？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确实是不好做，这就是说句是因为为什么培训？是因为我们明知道要不要是别的银行来，我们算了，你还想咋地，反正你做了给你推反正也没效果，但是你真要花那么多资金，你只能要么把它做好，</w:t>
      </w:r>
    </w:p>
    <w:p>
      <w:pPr>
        <w:spacing w:before="240" w:after="240"/>
        <w:rPr>
          <w:rFonts w:ascii="宋体" w:eastAsia="宋体" w:hAnsi="宋体" w:cs="宋体"/>
          <w:sz w:val="24"/>
          <w:szCs w:val="24"/>
        </w:rPr>
      </w:pPr>
      <w:r>
        <w:rPr>
          <w:rFonts w:ascii="宋体" w:eastAsia="宋体" w:hAnsi="宋体" w:cs="宋体"/>
        </w:rPr>
        <w:t>说话人2 02:33:09</w:t>
      </w:r>
      <w:r>
        <w:rPr>
          <w:rFonts w:ascii="宋体" w:eastAsia="宋体" w:hAnsi="宋体" w:cs="宋体"/>
        </w:rPr>
        <w:br/>
      </w:r>
      <w:r>
        <w:rPr>
          <w:rFonts w:ascii="宋体" w:eastAsia="宋体" w:hAnsi="宋体" w:cs="宋体"/>
        </w:rPr>
        <w:t>要么就做。</w:t>
      </w:r>
    </w:p>
    <w:p>
      <w:pPr>
        <w:spacing w:before="240" w:after="240"/>
        <w:rPr>
          <w:rFonts w:ascii="宋体" w:eastAsia="宋体" w:hAnsi="宋体" w:cs="宋体"/>
          <w:sz w:val="24"/>
          <w:szCs w:val="24"/>
        </w:rPr>
      </w:pPr>
      <w:r>
        <w:rPr>
          <w:rFonts w:ascii="宋体" w:eastAsia="宋体" w:hAnsi="宋体" w:cs="宋体"/>
        </w:rPr>
        <w:t>说话人1 02:33:12</w:t>
      </w:r>
      <w:r>
        <w:rPr>
          <w:rFonts w:ascii="宋体" w:eastAsia="宋体" w:hAnsi="宋体" w:cs="宋体"/>
        </w:rPr>
        <w:br/>
      </w:r>
      <w:r>
        <w:rPr>
          <w:rFonts w:ascii="宋体" w:eastAsia="宋体" w:hAnsi="宋体" w:cs="宋体"/>
        </w:rPr>
        <w:t>一个公司来。</w:t>
      </w:r>
    </w:p>
    <w:p>
      <w:pPr>
        <w:spacing w:before="240" w:after="240"/>
        <w:rPr>
          <w:rFonts w:ascii="宋体" w:eastAsia="宋体" w:hAnsi="宋体" w:cs="宋体"/>
          <w:sz w:val="24"/>
          <w:szCs w:val="24"/>
        </w:rPr>
      </w:pPr>
      <w:r>
        <w:rPr>
          <w:rFonts w:ascii="宋体" w:eastAsia="宋体" w:hAnsi="宋体" w:cs="宋体"/>
        </w:rPr>
        <w:t>说话人2 02:33:20</w:t>
      </w:r>
      <w:r>
        <w:rPr>
          <w:rFonts w:ascii="宋体" w:eastAsia="宋体" w:hAnsi="宋体" w:cs="宋体"/>
        </w:rPr>
        <w:br/>
      </w:r>
      <w:r>
        <w:rPr>
          <w:rFonts w:ascii="宋体" w:eastAsia="宋体" w:hAnsi="宋体" w:cs="宋体"/>
        </w:rPr>
        <w:t>第三个我们要把它作为一个模板来，可复制的。</w:t>
      </w:r>
    </w:p>
    <w:p>
      <w:pPr>
        <w:spacing w:before="240" w:after="240"/>
        <w:rPr>
          <w:rFonts w:ascii="宋体" w:eastAsia="宋体" w:hAnsi="宋体" w:cs="宋体"/>
          <w:sz w:val="24"/>
          <w:szCs w:val="24"/>
        </w:rPr>
      </w:pPr>
      <w:r>
        <w:rPr>
          <w:rFonts w:ascii="宋体" w:eastAsia="宋体" w:hAnsi="宋体" w:cs="宋体"/>
        </w:rPr>
        <w:t>说话人3 02:33:23</w:t>
      </w:r>
      <w:r>
        <w:rPr>
          <w:rFonts w:ascii="宋体" w:eastAsia="宋体" w:hAnsi="宋体" w:cs="宋体"/>
        </w:rPr>
        <w:br/>
      </w:r>
      <w:r>
        <w:rPr>
          <w:rFonts w:ascii="宋体" w:eastAsia="宋体" w:hAnsi="宋体" w:cs="宋体"/>
        </w:rPr>
        <w:t>我也说他着急，但是我老觉得太急了，就很独崭节还没喝水，对就早些年要做市场测试里面，比如说有人先把打出去了，然后过两周总得改一改，</w:t>
      </w:r>
    </w:p>
    <w:p>
      <w:pPr>
        <w:spacing w:before="240" w:after="240"/>
        <w:rPr>
          <w:rFonts w:ascii="宋体" w:eastAsia="宋体" w:hAnsi="宋体" w:cs="宋体"/>
          <w:sz w:val="24"/>
          <w:szCs w:val="24"/>
        </w:rPr>
      </w:pPr>
      <w:r>
        <w:rPr>
          <w:rFonts w:ascii="宋体" w:eastAsia="宋体" w:hAnsi="宋体" w:cs="宋体"/>
        </w:rPr>
        <w:t>说话人2 02:33:39</w:t>
      </w:r>
      <w:r>
        <w:rPr>
          <w:rFonts w:ascii="宋体" w:eastAsia="宋体" w:hAnsi="宋体" w:cs="宋体"/>
        </w:rPr>
        <w:br/>
      </w:r>
      <w:r>
        <w:rPr>
          <w:rFonts w:ascii="宋体" w:eastAsia="宋体" w:hAnsi="宋体" w:cs="宋体"/>
        </w:rPr>
        <w:t>不好意思，现在上周六生活的变化都很轻，</w:t>
      </w:r>
    </w:p>
    <w:p>
      <w:pPr>
        <w:spacing w:before="240" w:after="240"/>
        <w:rPr>
          <w:rFonts w:ascii="宋体" w:eastAsia="宋体" w:hAnsi="宋体" w:cs="宋体"/>
          <w:sz w:val="24"/>
          <w:szCs w:val="24"/>
        </w:rPr>
      </w:pPr>
      <w:r>
        <w:rPr>
          <w:rFonts w:ascii="宋体" w:eastAsia="宋体" w:hAnsi="宋体" w:cs="宋体"/>
        </w:rPr>
        <w:t>说话人3 02:33:44</w:t>
      </w:r>
      <w:r>
        <w:rPr>
          <w:rFonts w:ascii="宋体" w:eastAsia="宋体" w:hAnsi="宋体" w:cs="宋体"/>
        </w:rPr>
        <w:br/>
      </w:r>
      <w:r>
        <w:rPr>
          <w:rFonts w:ascii="宋体" w:eastAsia="宋体" w:hAnsi="宋体" w:cs="宋体"/>
        </w:rPr>
        <w:t>也做，但是他们就哭了，把他们的能力搞实在是努力人家。</w:t>
      </w:r>
    </w:p>
    <w:p>
      <w:pPr>
        <w:spacing w:before="240" w:after="240"/>
        <w:rPr>
          <w:rFonts w:ascii="宋体" w:eastAsia="宋体" w:hAnsi="宋体" w:cs="宋体"/>
          <w:sz w:val="24"/>
          <w:szCs w:val="24"/>
        </w:rPr>
      </w:pPr>
      <w:r>
        <w:rPr>
          <w:rFonts w:ascii="宋体" w:eastAsia="宋体" w:hAnsi="宋体" w:cs="宋体"/>
        </w:rPr>
        <w:t>说话人2 02:33:49</w:t>
      </w:r>
      <w:r>
        <w:rPr>
          <w:rFonts w:ascii="宋体" w:eastAsia="宋体" w:hAnsi="宋体" w:cs="宋体"/>
        </w:rPr>
        <w:br/>
      </w:r>
      <w:r>
        <w:rPr>
          <w:rFonts w:ascii="宋体" w:eastAsia="宋体" w:hAnsi="宋体" w:cs="宋体"/>
        </w:rPr>
        <w:t>不行，没啥好预备的，</w:t>
      </w:r>
    </w:p>
    <w:p>
      <w:pPr>
        <w:spacing w:before="240" w:after="240"/>
        <w:rPr>
          <w:rFonts w:ascii="宋体" w:eastAsia="宋体" w:hAnsi="宋体" w:cs="宋体"/>
          <w:sz w:val="24"/>
          <w:szCs w:val="24"/>
        </w:rPr>
      </w:pPr>
      <w:r>
        <w:rPr>
          <w:rFonts w:ascii="宋体" w:eastAsia="宋体" w:hAnsi="宋体" w:cs="宋体"/>
        </w:rPr>
        <w:t>说话人3 02:33:53</w:t>
      </w:r>
      <w:r>
        <w:rPr>
          <w:rFonts w:ascii="宋体" w:eastAsia="宋体" w:hAnsi="宋体" w:cs="宋体"/>
        </w:rPr>
        <w:br/>
      </w:r>
      <w:r>
        <w:rPr>
          <w:rFonts w:ascii="宋体" w:eastAsia="宋体" w:hAnsi="宋体" w:cs="宋体"/>
        </w:rPr>
        <w:t>主要还是张一还张不开嘴，他就像怪圈了，我到底在干嘛，我在卖贷款和你这就像卖车一样去找，没有咱公司没那个服务，所以我一开始说就掰给什么，不能帮单位，得一口价加倍，他这件事情加倍全都是加y的，加y移动其实马上就变了，</w:t>
      </w:r>
    </w:p>
    <w:p>
      <w:pPr>
        <w:spacing w:before="240" w:after="240"/>
        <w:rPr>
          <w:rFonts w:ascii="宋体" w:eastAsia="宋体" w:hAnsi="宋体" w:cs="宋体"/>
          <w:sz w:val="24"/>
          <w:szCs w:val="24"/>
        </w:rPr>
      </w:pPr>
      <w:r>
        <w:rPr>
          <w:rFonts w:ascii="宋体" w:eastAsia="宋体" w:hAnsi="宋体" w:cs="宋体"/>
        </w:rPr>
        <w:t>说话人2 02:34:15</w:t>
      </w:r>
      <w:r>
        <w:rPr>
          <w:rFonts w:ascii="宋体" w:eastAsia="宋体" w:hAnsi="宋体" w:cs="宋体"/>
        </w:rPr>
        <w:br/>
      </w:r>
      <w:r>
        <w:rPr>
          <w:rFonts w:ascii="宋体" w:eastAsia="宋体" w:hAnsi="宋体" w:cs="宋体"/>
        </w:rPr>
        <w:t>但是盘子太大了，你反正也不怎么样，他。</w:t>
      </w:r>
    </w:p>
    <w:p>
      <w:pPr>
        <w:spacing w:before="240" w:after="240"/>
        <w:rPr>
          <w:rFonts w:ascii="宋体" w:eastAsia="宋体" w:hAnsi="宋体" w:cs="宋体"/>
          <w:sz w:val="24"/>
          <w:szCs w:val="24"/>
        </w:rPr>
      </w:pPr>
      <w:r>
        <w:rPr>
          <w:rFonts w:ascii="宋体" w:eastAsia="宋体" w:hAnsi="宋体" w:cs="宋体"/>
        </w:rPr>
        <w:t>说话人3 02:34:18</w:t>
      </w:r>
      <w:r>
        <w:rPr>
          <w:rFonts w:ascii="宋体" w:eastAsia="宋体" w:hAnsi="宋体" w:cs="宋体"/>
        </w:rPr>
        <w:br/>
      </w:r>
      <w:r>
        <w:rPr>
          <w:rFonts w:ascii="宋体" w:eastAsia="宋体" w:hAnsi="宋体" w:cs="宋体"/>
        </w:rPr>
        <w:t>跟你要1.5，他是要1.5，你还要怎么样？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你还给一点吗？</w:t>
      </w:r>
    </w:p>
    <w:p>
      <w:pPr>
        <w:spacing w:before="240" w:after="240"/>
        <w:rPr>
          <w:rFonts w:ascii="宋体" w:eastAsia="宋体" w:hAnsi="宋体" w:cs="宋体"/>
          <w:sz w:val="24"/>
          <w:szCs w:val="24"/>
        </w:rPr>
      </w:pPr>
      <w:r>
        <w:rPr>
          <w:rFonts w:ascii="宋体" w:eastAsia="宋体" w:hAnsi="宋体" w:cs="宋体"/>
        </w:rPr>
        <w:t>说话人2 02:34:22</w:t>
      </w:r>
      <w:r>
        <w:rPr>
          <w:rFonts w:ascii="宋体" w:eastAsia="宋体" w:hAnsi="宋体" w:cs="宋体"/>
        </w:rPr>
        <w:br/>
      </w:r>
      <w:r>
        <w:rPr>
          <w:rFonts w:ascii="宋体" w:eastAsia="宋体" w:hAnsi="宋体" w:cs="宋体"/>
        </w:rPr>
        <w:t>给了那些公司他也不够这么说，这种模式还只能是在盘子比较灵活，产品线比较。</w:t>
      </w:r>
    </w:p>
    <w:p>
      <w:pPr>
        <w:spacing w:before="240" w:after="240"/>
        <w:rPr>
          <w:rFonts w:ascii="宋体" w:eastAsia="宋体" w:hAnsi="宋体" w:cs="宋体"/>
          <w:sz w:val="24"/>
          <w:szCs w:val="24"/>
        </w:rPr>
      </w:pPr>
      <w:r>
        <w:rPr>
          <w:rFonts w:ascii="宋体" w:eastAsia="宋体" w:hAnsi="宋体" w:cs="宋体"/>
        </w:rPr>
        <w:t>说话人3 02:34:29</w:t>
      </w:r>
      <w:r>
        <w:rPr>
          <w:rFonts w:ascii="宋体" w:eastAsia="宋体" w:hAnsi="宋体" w:cs="宋体"/>
        </w:rPr>
        <w:br/>
      </w:r>
      <w:r>
        <w:rPr>
          <w:rFonts w:ascii="宋体" w:eastAsia="宋体" w:hAnsi="宋体" w:cs="宋体"/>
        </w:rPr>
        <w:t>迭代的时候去搞，那也没法搞，他们已经很固定的产品了，你打个样还能搞，你要打个样他也搞不了是。</w:t>
      </w:r>
    </w:p>
    <w:p>
      <w:pPr>
        <w:spacing w:before="240" w:after="240"/>
        <w:rPr>
          <w:rFonts w:ascii="宋体" w:eastAsia="宋体" w:hAnsi="宋体" w:cs="宋体"/>
          <w:sz w:val="24"/>
          <w:szCs w:val="24"/>
        </w:rPr>
      </w:pPr>
      <w:r>
        <w:rPr>
          <w:rFonts w:ascii="宋体" w:eastAsia="宋体" w:hAnsi="宋体" w:cs="宋体"/>
        </w:rPr>
        <w:t>说话人2 02:34:37</w:t>
      </w:r>
      <w:r>
        <w:rPr>
          <w:rFonts w:ascii="宋体" w:eastAsia="宋体" w:hAnsi="宋体" w:cs="宋体"/>
        </w:rPr>
        <w:br/>
      </w:r>
      <w:r>
        <w:rPr>
          <w:rFonts w:ascii="宋体" w:eastAsia="宋体" w:hAnsi="宋体" w:cs="宋体"/>
        </w:rPr>
        <w:t>因为他这几套产品都迭代了，什么流程特别长，然后用的时间也特别长，你不好动它，比如像这边你出个新产品就输了，他。</w:t>
      </w:r>
    </w:p>
    <w:p>
      <w:pPr>
        <w:spacing w:before="240" w:after="240"/>
        <w:rPr>
          <w:rFonts w:ascii="宋体" w:eastAsia="宋体" w:hAnsi="宋体" w:cs="宋体"/>
          <w:sz w:val="24"/>
          <w:szCs w:val="24"/>
        </w:rPr>
      </w:pPr>
      <w:r>
        <w:rPr>
          <w:rFonts w:ascii="宋体" w:eastAsia="宋体" w:hAnsi="宋体" w:cs="宋体"/>
        </w:rPr>
        <w:t>说话人3 02:34:47</w:t>
      </w:r>
      <w:r>
        <w:rPr>
          <w:rFonts w:ascii="宋体" w:eastAsia="宋体" w:hAnsi="宋体" w:cs="宋体"/>
        </w:rPr>
        <w:br/>
      </w:r>
      <w:r>
        <w:rPr>
          <w:rFonts w:ascii="宋体" w:eastAsia="宋体" w:hAnsi="宋体" w:cs="宋体"/>
        </w:rPr>
        <w:t>对，我翻译过来叫什么涨价，稍微差一点再涨，上去才说才能说空气都没用，那不是因为涨价。但是你对生猪现在都这么了解吗？对他能加他早加了，对，他不能无限制，他把人家的利润整合下来了，</w:t>
      </w:r>
    </w:p>
    <w:p>
      <w:pPr>
        <w:spacing w:before="240" w:after="240"/>
        <w:rPr>
          <w:rFonts w:ascii="宋体" w:eastAsia="宋体" w:hAnsi="宋体" w:cs="宋体"/>
          <w:sz w:val="24"/>
          <w:szCs w:val="24"/>
        </w:rPr>
      </w:pPr>
      <w:r>
        <w:rPr>
          <w:rFonts w:ascii="宋体" w:eastAsia="宋体" w:hAnsi="宋体" w:cs="宋体"/>
        </w:rPr>
        <w:t>说话人2 02:35:06</w:t>
      </w:r>
      <w:r>
        <w:rPr>
          <w:rFonts w:ascii="宋体" w:eastAsia="宋体" w:hAnsi="宋体" w:cs="宋体"/>
        </w:rPr>
        <w:br/>
      </w:r>
      <w:r>
        <w:rPr>
          <w:rFonts w:ascii="宋体" w:eastAsia="宋体" w:hAnsi="宋体" w:cs="宋体"/>
        </w:rPr>
        <w:t>他加不上去对他。</w:t>
      </w:r>
    </w:p>
    <w:p>
      <w:pPr>
        <w:spacing w:before="240" w:after="240"/>
        <w:rPr>
          <w:rFonts w:ascii="宋体" w:eastAsia="宋体" w:hAnsi="宋体" w:cs="宋体"/>
          <w:sz w:val="24"/>
          <w:szCs w:val="24"/>
        </w:rPr>
      </w:pPr>
      <w:r>
        <w:rPr>
          <w:rFonts w:ascii="宋体" w:eastAsia="宋体" w:hAnsi="宋体" w:cs="宋体"/>
        </w:rPr>
        <w:t>说话人3 02:35:08</w:t>
      </w:r>
      <w:r>
        <w:rPr>
          <w:rFonts w:ascii="宋体" w:eastAsia="宋体" w:hAnsi="宋体" w:cs="宋体"/>
        </w:rPr>
        <w:br/>
      </w:r>
      <w:r>
        <w:rPr>
          <w:rFonts w:ascii="宋体" w:eastAsia="宋体" w:hAnsi="宋体" w:cs="宋体"/>
        </w:rPr>
        <w:t>加不上去就外加外就回到被动了，到底怎么张嘴，他说我到底在卖啥我吃什么，我宁肯不卖得了，</w:t>
      </w:r>
    </w:p>
    <w:p>
      <w:pPr>
        <w:spacing w:before="240" w:after="240"/>
        <w:rPr>
          <w:rFonts w:ascii="宋体" w:eastAsia="宋体" w:hAnsi="宋体" w:cs="宋体"/>
          <w:sz w:val="24"/>
          <w:szCs w:val="24"/>
        </w:rPr>
      </w:pPr>
      <w:r>
        <w:rPr>
          <w:rFonts w:ascii="宋体" w:eastAsia="宋体" w:hAnsi="宋体" w:cs="宋体"/>
        </w:rPr>
        <w:t>说话人2 02:35:16</w:t>
      </w:r>
      <w:r>
        <w:rPr>
          <w:rFonts w:ascii="宋体" w:eastAsia="宋体" w:hAnsi="宋体" w:cs="宋体"/>
        </w:rPr>
        <w:br/>
      </w:r>
      <w:r>
        <w:rPr>
          <w:rFonts w:ascii="宋体" w:eastAsia="宋体" w:hAnsi="宋体" w:cs="宋体"/>
        </w:rPr>
        <w:t>发现影响业主的角色影响力没有那么大，像这边也很大。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2月份生产超市，这个是业主还是自己的牌子，起码粥类的，因为。</w:t>
      </w:r>
    </w:p>
    <w:p>
      <w:pPr>
        <w:spacing w:before="240" w:after="240"/>
        <w:rPr>
          <w:rFonts w:ascii="宋体" w:eastAsia="宋体" w:hAnsi="宋体" w:cs="宋体"/>
          <w:sz w:val="24"/>
          <w:szCs w:val="24"/>
        </w:rPr>
      </w:pPr>
      <w:r>
        <w:rPr>
          <w:rFonts w:ascii="宋体" w:eastAsia="宋体" w:hAnsi="宋体" w:cs="宋体"/>
        </w:rPr>
        <w:t>说话人3 02:35:29</w:t>
      </w:r>
      <w:r>
        <w:rPr>
          <w:rFonts w:ascii="宋体" w:eastAsia="宋体" w:hAnsi="宋体" w:cs="宋体"/>
        </w:rPr>
        <w:br/>
      </w:r>
      <w:r>
        <w:rPr>
          <w:rFonts w:ascii="宋体" w:eastAsia="宋体" w:hAnsi="宋体" w:cs="宋体"/>
        </w:rPr>
        <w:t>面条比较方便，</w:t>
      </w:r>
    </w:p>
    <w:p>
      <w:pPr>
        <w:spacing w:before="240" w:after="240"/>
        <w:rPr>
          <w:rFonts w:ascii="宋体" w:eastAsia="宋体" w:hAnsi="宋体" w:cs="宋体"/>
          <w:sz w:val="24"/>
          <w:szCs w:val="24"/>
        </w:rPr>
      </w:pPr>
      <w:r>
        <w:rPr>
          <w:rFonts w:ascii="宋体" w:eastAsia="宋体" w:hAnsi="宋体" w:cs="宋体"/>
        </w:rPr>
        <w:t>说话人2 02:35:31</w:t>
      </w:r>
      <w:r>
        <w:rPr>
          <w:rFonts w:ascii="宋体" w:eastAsia="宋体" w:hAnsi="宋体" w:cs="宋体"/>
        </w:rPr>
        <w:br/>
      </w:r>
      <w:r>
        <w:rPr>
          <w:rFonts w:ascii="宋体" w:eastAsia="宋体" w:hAnsi="宋体" w:cs="宋体"/>
        </w:rPr>
        <w:t>你为什么方便？</w:t>
      </w:r>
    </w:p>
    <w:p>
      <w:pPr>
        <w:spacing w:before="240" w:after="240"/>
        <w:rPr>
          <w:rFonts w:ascii="宋体" w:eastAsia="宋体" w:hAnsi="宋体" w:cs="宋体"/>
          <w:sz w:val="24"/>
          <w:szCs w:val="24"/>
        </w:rPr>
      </w:pPr>
      <w:r>
        <w:rPr>
          <w:rFonts w:ascii="宋体" w:eastAsia="宋体" w:hAnsi="宋体" w:cs="宋体"/>
        </w:rPr>
        <w:t>说话人1 02:35:35</w:t>
      </w:r>
      <w:r>
        <w:rPr>
          <w:rFonts w:ascii="宋体" w:eastAsia="宋体" w:hAnsi="宋体" w:cs="宋体"/>
        </w:rPr>
        <w:br/>
      </w:r>
      <w:r>
        <w:rPr>
          <w:rFonts w:ascii="宋体" w:eastAsia="宋体" w:hAnsi="宋体" w:cs="宋体"/>
        </w:rPr>
        <w:t>宋总加一个海肠捞饭，你。</w:t>
      </w:r>
    </w:p>
    <w:p>
      <w:pPr>
        <w:spacing w:before="240" w:after="240"/>
        <w:rPr>
          <w:rFonts w:ascii="宋体" w:eastAsia="宋体" w:hAnsi="宋体" w:cs="宋体"/>
          <w:sz w:val="24"/>
          <w:szCs w:val="24"/>
        </w:rPr>
      </w:pPr>
      <w:r>
        <w:rPr>
          <w:rFonts w:ascii="宋体" w:eastAsia="宋体" w:hAnsi="宋体" w:cs="宋体"/>
        </w:rPr>
        <w:t>说话人3 02:35:38</w:t>
      </w:r>
      <w:r>
        <w:rPr>
          <w:rFonts w:ascii="宋体" w:eastAsia="宋体" w:hAnsi="宋体" w:cs="宋体"/>
        </w:rPr>
        <w:br/>
      </w:r>
      <w:r>
        <w:rPr>
          <w:rFonts w:ascii="宋体" w:eastAsia="宋体" w:hAnsi="宋体" w:cs="宋体"/>
        </w:rPr>
        <w:t>看你们谁吃，我反正吃不了。</w:t>
      </w:r>
    </w:p>
    <w:p>
      <w:pPr>
        <w:spacing w:before="240" w:after="240"/>
        <w:rPr>
          <w:rFonts w:ascii="宋体" w:eastAsia="宋体" w:hAnsi="宋体" w:cs="宋体"/>
          <w:sz w:val="24"/>
          <w:szCs w:val="24"/>
        </w:rPr>
      </w:pPr>
      <w:r>
        <w:rPr>
          <w:rFonts w:ascii="宋体" w:eastAsia="宋体" w:hAnsi="宋体" w:cs="宋体"/>
        </w:rPr>
        <w:t>说话人2 02:35:40</w:t>
      </w:r>
      <w:r>
        <w:rPr>
          <w:rFonts w:ascii="宋体" w:eastAsia="宋体" w:hAnsi="宋体" w:cs="宋体"/>
        </w:rPr>
        <w:br/>
      </w:r>
      <w:r>
        <w:rPr>
          <w:rFonts w:ascii="宋体" w:eastAsia="宋体" w:hAnsi="宋体" w:cs="宋体"/>
        </w:rPr>
        <w:t>我们昨天刚吃过，老板说早上吃没关系，</w:t>
      </w:r>
    </w:p>
    <w:p>
      <w:pPr>
        <w:spacing w:before="240" w:after="240"/>
        <w:rPr>
          <w:rFonts w:ascii="宋体" w:eastAsia="宋体" w:hAnsi="宋体" w:cs="宋体"/>
          <w:sz w:val="24"/>
          <w:szCs w:val="24"/>
        </w:rPr>
      </w:pPr>
      <w:r>
        <w:rPr>
          <w:rFonts w:ascii="宋体" w:eastAsia="宋体" w:hAnsi="宋体" w:cs="宋体"/>
        </w:rPr>
        <w:t>说话人3 02:35:46</w:t>
      </w:r>
      <w:r>
        <w:rPr>
          <w:rFonts w:ascii="宋体" w:eastAsia="宋体" w:hAnsi="宋体" w:cs="宋体"/>
        </w:rPr>
        <w:br/>
      </w:r>
      <w:r>
        <w:rPr>
          <w:rFonts w:ascii="宋体" w:eastAsia="宋体" w:hAnsi="宋体" w:cs="宋体"/>
        </w:rPr>
        <w:t>北沙湾很神奇，就是一个山东菜怎么老跑粤菜的。</w:t>
      </w:r>
    </w:p>
    <w:p>
      <w:pPr>
        <w:spacing w:before="240" w:after="240"/>
        <w:rPr>
          <w:rFonts w:ascii="宋体" w:eastAsia="宋体" w:hAnsi="宋体" w:cs="宋体"/>
          <w:sz w:val="24"/>
          <w:szCs w:val="24"/>
        </w:rPr>
      </w:pPr>
      <w:r>
        <w:rPr>
          <w:rFonts w:ascii="宋体" w:eastAsia="宋体" w:hAnsi="宋体" w:cs="宋体"/>
        </w:rPr>
        <w:t>说话人2 02:35:52</w:t>
      </w:r>
      <w:r>
        <w:rPr>
          <w:rFonts w:ascii="宋体" w:eastAsia="宋体" w:hAnsi="宋体" w:cs="宋体"/>
        </w:rPr>
        <w:br/>
      </w:r>
      <w:r>
        <w:rPr>
          <w:rFonts w:ascii="宋体" w:eastAsia="宋体" w:hAnsi="宋体" w:cs="宋体"/>
        </w:rPr>
        <w:t>什么鬼？我的意思是那个月小宝我觉得很好吃，这挺好吃，拿王府井还是对王府井朝朝阳门那是吧？</w:t>
      </w:r>
    </w:p>
    <w:p>
      <w:pPr>
        <w:spacing w:before="240" w:after="240"/>
        <w:rPr>
          <w:rFonts w:ascii="宋体" w:eastAsia="宋体" w:hAnsi="宋体" w:cs="宋体"/>
          <w:sz w:val="24"/>
          <w:szCs w:val="24"/>
        </w:rPr>
      </w:pPr>
      <w:r>
        <w:rPr>
          <w:rFonts w:ascii="宋体" w:eastAsia="宋体" w:hAnsi="宋体" w:cs="宋体"/>
        </w:rPr>
        <w:t>说话人3 02:36:02</w:t>
      </w:r>
      <w:r>
        <w:rPr>
          <w:rFonts w:ascii="宋体" w:eastAsia="宋体" w:hAnsi="宋体" w:cs="宋体"/>
        </w:rPr>
        <w:br/>
      </w:r>
      <w:r>
        <w:rPr>
          <w:rFonts w:ascii="宋体" w:eastAsia="宋体" w:hAnsi="宋体" w:cs="宋体"/>
        </w:rPr>
        <w:t>还有多少年了，现在还有一个也知道在那方式，结果后来发现生态里都有套餐了，</w:t>
      </w:r>
    </w:p>
    <w:p>
      <w:pPr>
        <w:spacing w:before="240" w:after="240"/>
        <w:rPr>
          <w:rFonts w:ascii="宋体" w:eastAsia="宋体" w:hAnsi="宋体" w:cs="宋体"/>
          <w:sz w:val="24"/>
          <w:szCs w:val="24"/>
        </w:rPr>
      </w:pPr>
      <w:r>
        <w:rPr>
          <w:rFonts w:ascii="宋体" w:eastAsia="宋体" w:hAnsi="宋体" w:cs="宋体"/>
        </w:rPr>
        <w:t>说话人2 02:36:12</w:t>
      </w:r>
      <w:r>
        <w:rPr>
          <w:rFonts w:ascii="宋体" w:eastAsia="宋体" w:hAnsi="宋体" w:cs="宋体"/>
        </w:rPr>
        <w:br/>
      </w:r>
      <w:r>
        <w:rPr>
          <w:rFonts w:ascii="宋体" w:eastAsia="宋体" w:hAnsi="宋体" w:cs="宋体"/>
        </w:rPr>
        <w:t>山东也靠海，对。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没有我发现什么菜里都有海上捞饭，我原来还有视频是他自己赶海，拿个大夹子大大铁桶捞海潮是吧？海潮是好东西，好吧，既然出山了，</w:t>
      </w:r>
    </w:p>
    <w:p>
      <w:pPr>
        <w:spacing w:before="240" w:after="240"/>
        <w:rPr>
          <w:rFonts w:ascii="宋体" w:eastAsia="宋体" w:hAnsi="宋体" w:cs="宋体"/>
          <w:sz w:val="24"/>
          <w:szCs w:val="24"/>
        </w:rPr>
      </w:pPr>
      <w:r>
        <w:rPr>
          <w:rFonts w:ascii="宋体" w:eastAsia="宋体" w:hAnsi="宋体" w:cs="宋体"/>
        </w:rPr>
        <w:t>说话人3 02:36:34</w:t>
      </w:r>
      <w:r>
        <w:rPr>
          <w:rFonts w:ascii="宋体" w:eastAsia="宋体" w:hAnsi="宋体" w:cs="宋体"/>
        </w:rPr>
        <w:br/>
      </w:r>
      <w:r>
        <w:rPr>
          <w:rFonts w:ascii="宋体" w:eastAsia="宋体" w:hAnsi="宋体" w:cs="宋体"/>
        </w:rPr>
        <w:t>是我就明天弄完我就走，其实弄不了。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有没有其他的话，但是你能不能唠嗑，你也好唠一个东西，</w:t>
      </w:r>
    </w:p>
    <w:p>
      <w:pPr>
        <w:spacing w:before="240" w:after="240"/>
        <w:rPr>
          <w:rFonts w:ascii="宋体" w:eastAsia="宋体" w:hAnsi="宋体" w:cs="宋体"/>
          <w:sz w:val="24"/>
          <w:szCs w:val="24"/>
        </w:rPr>
      </w:pPr>
      <w:r>
        <w:rPr>
          <w:rFonts w:ascii="宋体" w:eastAsia="宋体" w:hAnsi="宋体" w:cs="宋体"/>
        </w:rPr>
        <w:t>说话人2 02:36:43</w:t>
      </w:r>
      <w:r>
        <w:rPr>
          <w:rFonts w:ascii="宋体" w:eastAsia="宋体" w:hAnsi="宋体" w:cs="宋体"/>
        </w:rPr>
        <w:br/>
      </w:r>
      <w:r>
        <w:rPr>
          <w:rFonts w:ascii="宋体" w:eastAsia="宋体" w:hAnsi="宋体" w:cs="宋体"/>
        </w:rPr>
        <w:t>你这闹的最重要的。</w:t>
      </w:r>
    </w:p>
    <w:p>
      <w:pPr>
        <w:spacing w:before="240" w:after="240"/>
        <w:rPr>
          <w:rFonts w:ascii="宋体" w:eastAsia="宋体" w:hAnsi="宋体" w:cs="宋体"/>
          <w:sz w:val="24"/>
          <w:szCs w:val="24"/>
        </w:rPr>
      </w:pPr>
      <w:r>
        <w:rPr>
          <w:rFonts w:ascii="宋体" w:eastAsia="宋体" w:hAnsi="宋体" w:cs="宋体"/>
        </w:rPr>
        <w:t>说话人3 02:36:48</w:t>
      </w:r>
      <w:r>
        <w:rPr>
          <w:rFonts w:ascii="宋体" w:eastAsia="宋体" w:hAnsi="宋体" w:cs="宋体"/>
        </w:rPr>
        <w:br/>
      </w:r>
      <w:r>
        <w:rPr>
          <w:rFonts w:ascii="宋体" w:eastAsia="宋体" w:hAnsi="宋体" w:cs="宋体"/>
        </w:rPr>
        <w:t>家庭情况，但是人家老师咱这边能花成这样，你不知道是没见过也可以。他跟我们领导工作时间，老师。</w:t>
      </w:r>
    </w:p>
    <w:p>
      <w:pPr>
        <w:spacing w:before="240" w:after="240"/>
        <w:rPr>
          <w:rFonts w:ascii="宋体" w:eastAsia="宋体" w:hAnsi="宋体" w:cs="宋体"/>
          <w:sz w:val="24"/>
          <w:szCs w:val="24"/>
        </w:rPr>
      </w:pPr>
      <w:r>
        <w:rPr>
          <w:rFonts w:ascii="宋体" w:eastAsia="宋体" w:hAnsi="宋体" w:cs="宋体"/>
        </w:rPr>
        <w:t>说话人2 02:36:58</w:t>
      </w:r>
      <w:r>
        <w:rPr>
          <w:rFonts w:ascii="宋体" w:eastAsia="宋体" w:hAnsi="宋体" w:cs="宋体"/>
        </w:rPr>
        <w:br/>
      </w:r>
      <w:r>
        <w:rPr>
          <w:rFonts w:ascii="宋体" w:eastAsia="宋体" w:hAnsi="宋体" w:cs="宋体"/>
        </w:rPr>
        <w:t>这是你可以加一个再想想还有什么变化，</w:t>
      </w:r>
    </w:p>
    <w:p>
      <w:pPr>
        <w:spacing w:before="240" w:after="240"/>
        <w:rPr>
          <w:rFonts w:ascii="宋体" w:eastAsia="宋体" w:hAnsi="宋体" w:cs="宋体"/>
          <w:sz w:val="24"/>
          <w:szCs w:val="24"/>
        </w:rPr>
      </w:pPr>
      <w:r>
        <w:rPr>
          <w:rFonts w:ascii="宋体" w:eastAsia="宋体" w:hAnsi="宋体" w:cs="宋体"/>
        </w:rPr>
        <w:t>说话人3 02:37:06</w:t>
      </w:r>
      <w:r>
        <w:rPr>
          <w:rFonts w:ascii="宋体" w:eastAsia="宋体" w:hAnsi="宋体" w:cs="宋体"/>
        </w:rPr>
        <w:br/>
      </w:r>
      <w:r>
        <w:rPr>
          <w:rFonts w:ascii="宋体" w:eastAsia="宋体" w:hAnsi="宋体" w:cs="宋体"/>
        </w:rPr>
        <w:t>在这个人也可以分清楚平掉到中央局对小孩儿也都换了。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好好。</w:t>
      </w:r>
    </w:p>
    <w:p>
      <w:pPr>
        <w:spacing w:before="240" w:after="240"/>
        <w:rPr>
          <w:rFonts w:ascii="宋体" w:eastAsia="宋体" w:hAnsi="宋体" w:cs="宋体"/>
          <w:sz w:val="24"/>
          <w:szCs w:val="24"/>
        </w:rPr>
      </w:pPr>
      <w:r>
        <w:rPr>
          <w:rFonts w:ascii="宋体" w:eastAsia="宋体" w:hAnsi="宋体" w:cs="宋体"/>
        </w:rPr>
        <w:t>说话人2 02:37:24</w:t>
      </w:r>
      <w:r>
        <w:rPr>
          <w:rFonts w:ascii="宋体" w:eastAsia="宋体" w:hAnsi="宋体" w:cs="宋体"/>
        </w:rPr>
        <w:br/>
      </w:r>
      <w:r>
        <w:rPr>
          <w:rFonts w:ascii="宋体" w:eastAsia="宋体" w:hAnsi="宋体" w:cs="宋体"/>
        </w:rPr>
        <w:t>北京都是高一级，而北京的都是高配的，他也相反也高，对他们也在到那个行业来设计，我想反正还有好几个人都见，</w:t>
      </w:r>
    </w:p>
    <w:p>
      <w:pPr>
        <w:spacing w:before="240" w:after="240"/>
        <w:rPr>
          <w:rFonts w:ascii="宋体" w:eastAsia="宋体" w:hAnsi="宋体" w:cs="宋体"/>
          <w:sz w:val="24"/>
          <w:szCs w:val="24"/>
        </w:rPr>
      </w:pPr>
      <w:r>
        <w:rPr>
          <w:rFonts w:ascii="宋体" w:eastAsia="宋体" w:hAnsi="宋体" w:cs="宋体"/>
        </w:rPr>
        <w:t>说话人3 02:37:34</w:t>
      </w:r>
      <w:r>
        <w:rPr>
          <w:rFonts w:ascii="宋体" w:eastAsia="宋体" w:hAnsi="宋体" w:cs="宋体"/>
        </w:rPr>
        <w:br/>
      </w:r>
      <w:r>
        <w:rPr>
          <w:rFonts w:ascii="宋体" w:eastAsia="宋体" w:hAnsi="宋体" w:cs="宋体"/>
        </w:rPr>
        <w:t>可以把历史的数据处理一下，在。</w:t>
      </w:r>
    </w:p>
    <w:p>
      <w:pPr>
        <w:spacing w:before="240" w:after="240"/>
        <w:rPr>
          <w:rFonts w:ascii="宋体" w:eastAsia="宋体" w:hAnsi="宋体" w:cs="宋体"/>
          <w:sz w:val="24"/>
          <w:szCs w:val="24"/>
        </w:rPr>
      </w:pPr>
      <w:r>
        <w:rPr>
          <w:rFonts w:ascii="宋体" w:eastAsia="宋体" w:hAnsi="宋体" w:cs="宋体"/>
        </w:rPr>
        <w:t>说话人2 02:37:38</w:t>
      </w:r>
      <w:r>
        <w:rPr>
          <w:rFonts w:ascii="宋体" w:eastAsia="宋体" w:hAnsi="宋体" w:cs="宋体"/>
        </w:rPr>
        <w:br/>
      </w:r>
      <w:r>
        <w:rPr>
          <w:rFonts w:ascii="宋体" w:eastAsia="宋体" w:hAnsi="宋体" w:cs="宋体"/>
        </w:rPr>
        <w:t>现场讨论是你的，我没啥意思。</w:t>
      </w:r>
    </w:p>
    <w:p>
      <w:pPr>
        <w:spacing w:before="240" w:after="240"/>
        <w:rPr>
          <w:rFonts w:ascii="宋体" w:eastAsia="宋体" w:hAnsi="宋体" w:cs="宋体"/>
          <w:sz w:val="24"/>
          <w:szCs w:val="24"/>
        </w:rPr>
      </w:pPr>
      <w:r>
        <w:rPr>
          <w:rFonts w:ascii="宋体" w:eastAsia="宋体" w:hAnsi="宋体" w:cs="宋体"/>
        </w:rPr>
        <w:t>说话人3 02:37:42</w:t>
      </w:r>
      <w:r>
        <w:rPr>
          <w:rFonts w:ascii="宋体" w:eastAsia="宋体" w:hAnsi="宋体" w:cs="宋体"/>
        </w:rPr>
        <w:br/>
      </w:r>
      <w:r>
        <w:rPr>
          <w:rFonts w:ascii="宋体" w:eastAsia="宋体" w:hAnsi="宋体" w:cs="宋体"/>
        </w:rPr>
        <w:t>我就这么想，我跟上一次第一个他们那帮人跟我讲，他肯定是我也不知道有没有发生，我们当中他们今天讲的应该是早晚的话早晚的事。</w:t>
      </w:r>
    </w:p>
    <w:p>
      <w:pPr>
        <w:spacing w:before="240" w:after="240"/>
        <w:rPr>
          <w:rFonts w:ascii="宋体" w:eastAsia="宋体" w:hAnsi="宋体" w:cs="宋体"/>
          <w:sz w:val="24"/>
          <w:szCs w:val="24"/>
        </w:rPr>
      </w:pPr>
      <w:r>
        <w:rPr>
          <w:rFonts w:ascii="宋体" w:eastAsia="宋体" w:hAnsi="宋体" w:cs="宋体"/>
        </w:rPr>
        <w:t>说话人2 02:37:55</w:t>
      </w:r>
      <w:r>
        <w:rPr>
          <w:rFonts w:ascii="宋体" w:eastAsia="宋体" w:hAnsi="宋体" w:cs="宋体"/>
        </w:rPr>
        <w:br/>
      </w:r>
      <w:r>
        <w:rPr>
          <w:rFonts w:ascii="宋体" w:eastAsia="宋体" w:hAnsi="宋体" w:cs="宋体"/>
        </w:rPr>
        <w:t>这事不用讲，想想都知道是早晚的事儿，是我觉得最大的事。对我跟你讲，</w:t>
      </w:r>
    </w:p>
    <w:p>
      <w:pPr>
        <w:spacing w:before="240" w:after="240"/>
        <w:rPr>
          <w:rFonts w:ascii="宋体" w:eastAsia="宋体" w:hAnsi="宋体" w:cs="宋体"/>
          <w:sz w:val="24"/>
          <w:szCs w:val="24"/>
        </w:rPr>
      </w:pPr>
      <w:r>
        <w:rPr>
          <w:rFonts w:ascii="宋体" w:eastAsia="宋体" w:hAnsi="宋体" w:cs="宋体"/>
        </w:rPr>
        <w:t>说话人1 02:38:07</w:t>
      </w:r>
      <w:r>
        <w:rPr>
          <w:rFonts w:ascii="宋体" w:eastAsia="宋体" w:hAnsi="宋体" w:cs="宋体"/>
        </w:rPr>
        <w:br/>
      </w:r>
      <w:r>
        <w:rPr>
          <w:rFonts w:ascii="宋体" w:eastAsia="宋体" w:hAnsi="宋体" w:cs="宋体"/>
        </w:rPr>
        <w:t>你们总会说你对房子比较熟，我还没在北京买房，你看现在别买了，</w:t>
      </w:r>
    </w:p>
    <w:p>
      <w:pPr>
        <w:spacing w:before="240" w:after="240"/>
        <w:rPr>
          <w:rFonts w:ascii="宋体" w:eastAsia="宋体" w:hAnsi="宋体" w:cs="宋体"/>
          <w:sz w:val="24"/>
          <w:szCs w:val="24"/>
        </w:rPr>
      </w:pPr>
      <w:r>
        <w:rPr>
          <w:rFonts w:ascii="宋体" w:eastAsia="宋体" w:hAnsi="宋体" w:cs="宋体"/>
        </w:rPr>
        <w:t>说话人2 02:38:13</w:t>
      </w:r>
      <w:r>
        <w:rPr>
          <w:rFonts w:ascii="宋体" w:eastAsia="宋体" w:hAnsi="宋体" w:cs="宋体"/>
        </w:rPr>
        <w:br/>
      </w:r>
      <w:r>
        <w:rPr>
          <w:rFonts w:ascii="宋体" w:eastAsia="宋体" w:hAnsi="宋体" w:cs="宋体"/>
        </w:rPr>
        <w:t>也很感人。</w:t>
      </w:r>
    </w:p>
    <w:p>
      <w:pPr>
        <w:spacing w:before="240" w:after="240"/>
        <w:rPr>
          <w:rFonts w:ascii="宋体" w:eastAsia="宋体" w:hAnsi="宋体" w:cs="宋体"/>
          <w:sz w:val="24"/>
          <w:szCs w:val="24"/>
        </w:rPr>
      </w:pPr>
      <w:r>
        <w:rPr>
          <w:rFonts w:ascii="宋体" w:eastAsia="宋体" w:hAnsi="宋体" w:cs="宋体"/>
        </w:rPr>
        <w:t>说话人1 02:38:14</w:t>
      </w:r>
      <w:r>
        <w:rPr>
          <w:rFonts w:ascii="宋体" w:eastAsia="宋体" w:hAnsi="宋体" w:cs="宋体"/>
        </w:rPr>
        <w:br/>
      </w:r>
      <w:r>
        <w:rPr>
          <w:rFonts w:ascii="宋体" w:eastAsia="宋体" w:hAnsi="宋体" w:cs="宋体"/>
        </w:rPr>
        <w:t>明白了还没有？</w:t>
      </w:r>
    </w:p>
    <w:p>
      <w:pPr>
        <w:spacing w:before="240" w:after="240"/>
        <w:rPr>
          <w:rFonts w:ascii="宋体" w:eastAsia="宋体" w:hAnsi="宋体" w:cs="宋体"/>
          <w:sz w:val="24"/>
          <w:szCs w:val="24"/>
        </w:rPr>
      </w:pPr>
      <w:r>
        <w:rPr>
          <w:rFonts w:ascii="宋体" w:eastAsia="宋体" w:hAnsi="宋体" w:cs="宋体"/>
        </w:rPr>
        <w:t>说话人3 02:38:16</w:t>
      </w:r>
      <w:r>
        <w:rPr>
          <w:rFonts w:ascii="宋体" w:eastAsia="宋体" w:hAnsi="宋体" w:cs="宋体"/>
        </w:rPr>
        <w:br/>
      </w:r>
      <w:r>
        <w:rPr>
          <w:rFonts w:ascii="宋体" w:eastAsia="宋体" w:hAnsi="宋体" w:cs="宋体"/>
        </w:rPr>
        <w:t>是这样的，有个简单标准，你要准备时间不卖你就买，你要觉得这个事，然后明天你心态很爆炸了，你就不买了，你首先去看肯定涨，</w:t>
      </w:r>
    </w:p>
    <w:p>
      <w:pPr>
        <w:spacing w:before="240" w:after="240"/>
        <w:rPr>
          <w:rFonts w:ascii="宋体" w:eastAsia="宋体" w:hAnsi="宋体" w:cs="宋体"/>
          <w:sz w:val="24"/>
          <w:szCs w:val="24"/>
        </w:rPr>
      </w:pPr>
      <w:r>
        <w:rPr>
          <w:rFonts w:ascii="宋体" w:eastAsia="宋体" w:hAnsi="宋体" w:cs="宋体"/>
        </w:rPr>
        <w:t>说话人1 02:38:28</w:t>
      </w:r>
      <w:r>
        <w:rPr>
          <w:rFonts w:ascii="宋体" w:eastAsia="宋体" w:hAnsi="宋体" w:cs="宋体"/>
        </w:rPr>
        <w:br/>
      </w:r>
      <w:r>
        <w:rPr>
          <w:rFonts w:ascii="宋体" w:eastAsia="宋体" w:hAnsi="宋体" w:cs="宋体"/>
        </w:rPr>
        <w:t>10年期会涨，但是短期。</w:t>
      </w:r>
    </w:p>
    <w:p>
      <w:pPr>
        <w:spacing w:before="240" w:after="240"/>
        <w:rPr>
          <w:rFonts w:ascii="宋体" w:eastAsia="宋体" w:hAnsi="宋体" w:cs="宋体"/>
          <w:sz w:val="24"/>
          <w:szCs w:val="24"/>
        </w:rPr>
      </w:pPr>
      <w:r>
        <w:rPr>
          <w:rFonts w:ascii="宋体" w:eastAsia="宋体" w:hAnsi="宋体" w:cs="宋体"/>
        </w:rPr>
        <w:t>说话人3 02:38:31</w:t>
      </w:r>
      <w:r>
        <w:rPr>
          <w:rFonts w:ascii="宋体" w:eastAsia="宋体" w:hAnsi="宋体" w:cs="宋体"/>
        </w:rPr>
        <w:br/>
      </w:r>
      <w:r>
        <w:rPr>
          <w:rFonts w:ascii="宋体" w:eastAsia="宋体" w:hAnsi="宋体" w:cs="宋体"/>
        </w:rPr>
        <w:t>你再去看可能就跌可能就涨。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然后三年期看，比如说首付电费能不能接受，</w:t>
      </w:r>
    </w:p>
    <w:p>
      <w:pPr>
        <w:spacing w:before="240" w:after="240"/>
        <w:rPr>
          <w:rFonts w:ascii="宋体" w:eastAsia="宋体" w:hAnsi="宋体" w:cs="宋体"/>
          <w:sz w:val="24"/>
          <w:szCs w:val="24"/>
        </w:rPr>
      </w:pPr>
      <w:r>
        <w:rPr>
          <w:rFonts w:ascii="宋体" w:eastAsia="宋体" w:hAnsi="宋体" w:cs="宋体"/>
        </w:rPr>
        <w:t>说话人1 02:38:36</w:t>
      </w:r>
      <w:r>
        <w:rPr>
          <w:rFonts w:ascii="宋体" w:eastAsia="宋体" w:hAnsi="宋体" w:cs="宋体"/>
        </w:rPr>
        <w:br/>
      </w:r>
      <w:r>
        <w:rPr>
          <w:rFonts w:ascii="宋体" w:eastAsia="宋体" w:hAnsi="宋体" w:cs="宋体"/>
        </w:rPr>
        <w:t>首付点还会跌15，那15的话还是很正常。</w:t>
      </w:r>
    </w:p>
    <w:p>
      <w:pPr>
        <w:spacing w:before="240" w:after="240"/>
        <w:rPr>
          <w:rFonts w:ascii="宋体" w:eastAsia="宋体" w:hAnsi="宋体" w:cs="宋体"/>
          <w:sz w:val="24"/>
          <w:szCs w:val="24"/>
        </w:rPr>
      </w:pPr>
      <w:r>
        <w:rPr>
          <w:rFonts w:ascii="宋体" w:eastAsia="宋体" w:hAnsi="宋体" w:cs="宋体"/>
        </w:rPr>
        <w:t>说话人2 02:38:43</w:t>
      </w:r>
      <w:r>
        <w:rPr>
          <w:rFonts w:ascii="宋体" w:eastAsia="宋体" w:hAnsi="宋体" w:cs="宋体"/>
        </w:rPr>
        <w:br/>
      </w:r>
      <w:r>
        <w:rPr>
          <w:rFonts w:ascii="宋体" w:eastAsia="宋体" w:hAnsi="宋体" w:cs="宋体"/>
        </w:rPr>
        <w:t>的，是，所以确实我能不能看好10%，</w:t>
      </w:r>
    </w:p>
    <w:p>
      <w:pPr>
        <w:spacing w:before="240" w:after="240"/>
        <w:rPr>
          <w:rFonts w:ascii="宋体" w:eastAsia="宋体" w:hAnsi="宋体" w:cs="宋体"/>
          <w:sz w:val="24"/>
          <w:szCs w:val="24"/>
        </w:rPr>
      </w:pPr>
      <w:r>
        <w:rPr>
          <w:rFonts w:ascii="宋体" w:eastAsia="宋体" w:hAnsi="宋体" w:cs="宋体"/>
        </w:rPr>
        <w:t>说话人1 02:38:47</w:t>
      </w:r>
      <w:r>
        <w:rPr>
          <w:rFonts w:ascii="宋体" w:eastAsia="宋体" w:hAnsi="宋体" w:cs="宋体"/>
        </w:rPr>
        <w:br/>
      </w:r>
      <w:r>
        <w:rPr>
          <w:rFonts w:ascii="宋体" w:eastAsia="宋体" w:hAnsi="宋体" w:cs="宋体"/>
        </w:rPr>
        <w:t>但是北京你看将来比如孩子要上学或者什么，你终归还是要吃一个。</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也是就不到真的要学去要干嘛的时候是吧？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提前个半年。</w:t>
      </w:r>
    </w:p>
    <w:p>
      <w:pPr>
        <w:spacing w:before="240" w:after="240"/>
        <w:rPr>
          <w:rFonts w:ascii="宋体" w:eastAsia="宋体" w:hAnsi="宋体" w:cs="宋体"/>
          <w:sz w:val="24"/>
          <w:szCs w:val="24"/>
        </w:rPr>
      </w:pPr>
      <w:r>
        <w:rPr>
          <w:rFonts w:ascii="宋体" w:eastAsia="宋体" w:hAnsi="宋体" w:cs="宋体"/>
        </w:rPr>
        <w:t>说话人2 02:39:07</w:t>
      </w:r>
      <w:r>
        <w:rPr>
          <w:rFonts w:ascii="宋体" w:eastAsia="宋体" w:hAnsi="宋体" w:cs="宋体"/>
        </w:rPr>
        <w:br/>
      </w:r>
      <w:r>
        <w:rPr>
          <w:rFonts w:ascii="宋体" w:eastAsia="宋体" w:hAnsi="宋体" w:cs="宋体"/>
        </w:rPr>
        <w:t>我知道好多人都是年纪这样来的，小孩小的时候想过日子，然后在。</w:t>
      </w:r>
    </w:p>
    <w:p>
      <w:pPr>
        <w:spacing w:before="240" w:after="240"/>
        <w:rPr>
          <w:rFonts w:ascii="宋体" w:eastAsia="宋体" w:hAnsi="宋体" w:cs="宋体"/>
          <w:sz w:val="24"/>
          <w:szCs w:val="24"/>
        </w:rPr>
      </w:pPr>
      <w:r>
        <w:rPr>
          <w:rFonts w:ascii="宋体" w:eastAsia="宋体" w:hAnsi="宋体" w:cs="宋体"/>
        </w:rPr>
        <w:t>说话人3 02:39:17</w:t>
      </w:r>
      <w:r>
        <w:rPr>
          <w:rFonts w:ascii="宋体" w:eastAsia="宋体" w:hAnsi="宋体" w:cs="宋体"/>
        </w:rPr>
        <w:br/>
      </w:r>
      <w:r>
        <w:rPr>
          <w:rFonts w:ascii="宋体" w:eastAsia="宋体" w:hAnsi="宋体" w:cs="宋体"/>
        </w:rPr>
        <w:t>什么五环计划买个新房子，新房还做一套，但是一到上学之后还得再然后又换到市里面老破小成本，就是你卖房的时候就可以已经买房子了。</w:t>
      </w:r>
    </w:p>
    <w:p>
      <w:pPr>
        <w:spacing w:before="240" w:after="240"/>
        <w:rPr>
          <w:rFonts w:ascii="宋体" w:eastAsia="宋体" w:hAnsi="宋体" w:cs="宋体"/>
          <w:sz w:val="24"/>
          <w:szCs w:val="24"/>
        </w:rPr>
      </w:pPr>
      <w:r>
        <w:rPr>
          <w:rFonts w:ascii="宋体" w:eastAsia="宋体" w:hAnsi="宋体" w:cs="宋体"/>
        </w:rPr>
        <w:t>说话人1 02:39:27</w:t>
      </w:r>
      <w:r>
        <w:rPr>
          <w:rFonts w:ascii="宋体" w:eastAsia="宋体" w:hAnsi="宋体" w:cs="宋体"/>
        </w:rPr>
        <w:br/>
      </w:r>
      <w:r>
        <w:rPr>
          <w:rFonts w:ascii="宋体" w:eastAsia="宋体" w:hAnsi="宋体" w:cs="宋体"/>
        </w:rPr>
        <w:t>对是这样的。</w:t>
      </w:r>
    </w:p>
    <w:p>
      <w:pPr>
        <w:spacing w:before="240" w:after="240"/>
        <w:rPr>
          <w:rFonts w:ascii="宋体" w:eastAsia="宋体" w:hAnsi="宋体" w:cs="宋体"/>
          <w:sz w:val="24"/>
          <w:szCs w:val="24"/>
        </w:rPr>
      </w:pPr>
      <w:r>
        <w:rPr>
          <w:rFonts w:ascii="宋体" w:eastAsia="宋体" w:hAnsi="宋体" w:cs="宋体"/>
        </w:rPr>
        <w:t>说话人2 02:39:32</w:t>
      </w:r>
      <w:r>
        <w:rPr>
          <w:rFonts w:ascii="宋体" w:eastAsia="宋体" w:hAnsi="宋体" w:cs="宋体"/>
        </w:rPr>
        <w:br/>
      </w:r>
      <w:r>
        <w:rPr>
          <w:rFonts w:ascii="宋体" w:eastAsia="宋体" w:hAnsi="宋体" w:cs="宋体"/>
        </w:rPr>
        <w:t>然后再算你这个利息写的信息表，我们先去找他三年以内先然后吐槽。</w:t>
      </w:r>
    </w:p>
    <w:p>
      <w:pPr>
        <w:spacing w:before="240" w:after="240"/>
        <w:rPr>
          <w:rFonts w:ascii="宋体" w:eastAsia="宋体" w:hAnsi="宋体" w:cs="宋体"/>
          <w:sz w:val="24"/>
          <w:szCs w:val="24"/>
        </w:rPr>
      </w:pPr>
      <w:r>
        <w:rPr>
          <w:rFonts w:ascii="宋体" w:eastAsia="宋体" w:hAnsi="宋体" w:cs="宋体"/>
        </w:rPr>
        <w:t>说话人1 02:39:38</w:t>
      </w:r>
      <w:r>
        <w:rPr>
          <w:rFonts w:ascii="宋体" w:eastAsia="宋体" w:hAnsi="宋体" w:cs="宋体"/>
        </w:rPr>
        <w:br/>
      </w:r>
      <w:r>
        <w:rPr>
          <w:rFonts w:ascii="宋体" w:eastAsia="宋体" w:hAnsi="宋体" w:cs="宋体"/>
        </w:rPr>
        <w:t>对我们有好几个同事，就2121a23年24年，反正买在高点的也就是可能年前买的，然后年尾首付就差不多没了。都敢。</w:t>
      </w:r>
    </w:p>
    <w:p>
      <w:pPr>
        <w:spacing w:before="240" w:after="240"/>
        <w:rPr>
          <w:rFonts w:ascii="宋体" w:eastAsia="宋体" w:hAnsi="宋体" w:cs="宋体"/>
          <w:sz w:val="24"/>
          <w:szCs w:val="24"/>
        </w:rPr>
      </w:pPr>
      <w:r>
        <w:rPr>
          <w:rFonts w:ascii="宋体" w:eastAsia="宋体" w:hAnsi="宋体" w:cs="宋体"/>
        </w:rPr>
        <w:t>说话人3 02:39:52</w:t>
      </w:r>
      <w:r>
        <w:rPr>
          <w:rFonts w:ascii="宋体" w:eastAsia="宋体" w:hAnsi="宋体" w:cs="宋体"/>
        </w:rPr>
        <w:br/>
      </w:r>
      <w:r>
        <w:rPr>
          <w:rFonts w:ascii="宋体" w:eastAsia="宋体" w:hAnsi="宋体" w:cs="宋体"/>
        </w:rPr>
        <w:t>说。你就主要看现金流，比如说你其实这东西我觉得跟买股票一样，对吧？就看你比如说今年你的房租是多少钱，然后你买完房子利息是多少，现在多少，占你多少钱，产生的资本利得是多少，你的帐算清楚，然后再算你就评估明年给房子涨不涨多少才能。</w:t>
      </w:r>
    </w:p>
    <w:p>
      <w:pPr>
        <w:spacing w:before="240" w:after="240"/>
        <w:rPr>
          <w:rFonts w:ascii="宋体" w:eastAsia="宋体" w:hAnsi="宋体" w:cs="宋体"/>
          <w:sz w:val="24"/>
          <w:szCs w:val="24"/>
        </w:rPr>
      </w:pPr>
      <w:r>
        <w:rPr>
          <w:rFonts w:ascii="宋体" w:eastAsia="宋体" w:hAnsi="宋体" w:cs="宋体"/>
        </w:rPr>
        <w:t>说话人1 02:40:15</w:t>
      </w:r>
      <w:r>
        <w:rPr>
          <w:rFonts w:ascii="宋体" w:eastAsia="宋体" w:hAnsi="宋体" w:cs="宋体"/>
        </w:rPr>
        <w:br/>
      </w:r>
      <w:r>
        <w:rPr>
          <w:rFonts w:ascii="宋体" w:eastAsia="宋体" w:hAnsi="宋体" w:cs="宋体"/>
        </w:rPr>
        <w:t>对，现在这个情况上算不了账，这房贷怎么也得三以上，然后你就租出去的话也就二不会超过二。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然后他还跌，他又不是说涨的时候可能百一就。</w:t>
      </w:r>
    </w:p>
    <w:p>
      <w:pPr>
        <w:spacing w:before="240" w:after="240"/>
        <w:rPr>
          <w:rFonts w:ascii="宋体" w:eastAsia="宋体" w:hAnsi="宋体" w:cs="宋体"/>
          <w:sz w:val="24"/>
          <w:szCs w:val="24"/>
        </w:rPr>
      </w:pPr>
      <w:r>
        <w:rPr>
          <w:rFonts w:ascii="宋体" w:eastAsia="宋体" w:hAnsi="宋体" w:cs="宋体"/>
        </w:rPr>
        <w:t>说话人2 02:40:32</w:t>
      </w:r>
      <w:r>
        <w:rPr>
          <w:rFonts w:ascii="宋体" w:eastAsia="宋体" w:hAnsi="宋体" w:cs="宋体"/>
        </w:rPr>
        <w:br/>
      </w:r>
      <w:r>
        <w:rPr>
          <w:rFonts w:ascii="宋体" w:eastAsia="宋体" w:hAnsi="宋体" w:cs="宋体"/>
        </w:rPr>
        <w:t>因为现在首付在你手里面你还可以，</w:t>
      </w:r>
    </w:p>
    <w:p>
      <w:pPr>
        <w:spacing w:before="240" w:after="240"/>
        <w:rPr>
          <w:rFonts w:ascii="宋体" w:eastAsia="宋体" w:hAnsi="宋体" w:cs="宋体"/>
          <w:sz w:val="24"/>
          <w:szCs w:val="24"/>
        </w:rPr>
      </w:pPr>
      <w:r>
        <w:rPr>
          <w:rFonts w:ascii="宋体" w:eastAsia="宋体" w:hAnsi="宋体" w:cs="宋体"/>
        </w:rPr>
        <w:t>说话人1 02:40:34</w:t>
      </w:r>
      <w:r>
        <w:rPr>
          <w:rFonts w:ascii="宋体" w:eastAsia="宋体" w:hAnsi="宋体" w:cs="宋体"/>
        </w:rPr>
        <w:br/>
      </w:r>
      <w:r>
        <w:rPr>
          <w:rFonts w:ascii="宋体" w:eastAsia="宋体" w:hAnsi="宋体" w:cs="宋体"/>
        </w:rPr>
        <w:t>好歹一年什么对2% 3%还是可以。</w:t>
      </w:r>
    </w:p>
    <w:p>
      <w:pPr>
        <w:spacing w:before="240" w:after="240"/>
        <w:rPr>
          <w:rFonts w:ascii="宋体" w:eastAsia="宋体" w:hAnsi="宋体" w:cs="宋体"/>
          <w:sz w:val="24"/>
          <w:szCs w:val="24"/>
        </w:rPr>
      </w:pPr>
      <w:r>
        <w:rPr>
          <w:rFonts w:ascii="宋体" w:eastAsia="宋体" w:hAnsi="宋体" w:cs="宋体"/>
        </w:rPr>
        <w:t>说话人3 02:40:38</w:t>
      </w:r>
      <w:r>
        <w:rPr>
          <w:rFonts w:ascii="宋体" w:eastAsia="宋体" w:hAnsi="宋体" w:cs="宋体"/>
        </w:rPr>
        <w:br/>
      </w:r>
      <w:r>
        <w:rPr>
          <w:rFonts w:ascii="宋体" w:eastAsia="宋体" w:hAnsi="宋体" w:cs="宋体"/>
        </w:rPr>
        <w:t>的，你从净资产变成净负债了，你就。</w:t>
      </w:r>
    </w:p>
    <w:p>
      <w:pPr>
        <w:spacing w:before="240" w:after="240"/>
        <w:rPr>
          <w:rFonts w:ascii="宋体" w:eastAsia="宋体" w:hAnsi="宋体" w:cs="宋体"/>
          <w:sz w:val="24"/>
          <w:szCs w:val="24"/>
        </w:rPr>
      </w:pPr>
      <w:r>
        <w:rPr>
          <w:rFonts w:ascii="宋体" w:eastAsia="宋体" w:hAnsi="宋体" w:cs="宋体"/>
        </w:rPr>
        <w:t>说话人1 02:40:43</w:t>
      </w:r>
      <w:r>
        <w:rPr>
          <w:rFonts w:ascii="宋体" w:eastAsia="宋体" w:hAnsi="宋体" w:cs="宋体"/>
        </w:rPr>
        <w:br/>
      </w:r>
      <w:r>
        <w:rPr>
          <w:rFonts w:ascii="宋体" w:eastAsia="宋体" w:hAnsi="宋体" w:cs="宋体"/>
        </w:rPr>
        <w:t>对，就来回可能五六个。</w:t>
      </w:r>
    </w:p>
    <w:p>
      <w:pPr>
        <w:spacing w:before="240" w:after="240"/>
        <w:rPr>
          <w:rFonts w:ascii="宋体" w:eastAsia="宋体" w:hAnsi="宋体" w:cs="宋体"/>
          <w:sz w:val="24"/>
          <w:szCs w:val="24"/>
        </w:rPr>
      </w:pPr>
      <w:r>
        <w:rPr>
          <w:rFonts w:ascii="宋体" w:eastAsia="宋体" w:hAnsi="宋体" w:cs="宋体"/>
        </w:rPr>
        <w:t>说话人3 02:40:45</w:t>
      </w:r>
      <w:r>
        <w:rPr>
          <w:rFonts w:ascii="宋体" w:eastAsia="宋体" w:hAnsi="宋体" w:cs="宋体"/>
        </w:rPr>
        <w:br/>
      </w:r>
      <w:r>
        <w:rPr>
          <w:rFonts w:ascii="宋体" w:eastAsia="宋体" w:hAnsi="宋体" w:cs="宋体"/>
        </w:rPr>
        <w:t>点，</w:t>
      </w:r>
    </w:p>
    <w:p>
      <w:pPr>
        <w:spacing w:before="240" w:after="240"/>
        <w:rPr>
          <w:rFonts w:ascii="宋体" w:eastAsia="宋体" w:hAnsi="宋体" w:cs="宋体"/>
          <w:sz w:val="24"/>
          <w:szCs w:val="24"/>
        </w:rPr>
      </w:pPr>
      <w:r>
        <w:rPr>
          <w:rFonts w:ascii="宋体" w:eastAsia="宋体" w:hAnsi="宋体" w:cs="宋体"/>
        </w:rPr>
        <w:t>说话人2 02:40:47</w:t>
      </w:r>
      <w:r>
        <w:rPr>
          <w:rFonts w:ascii="宋体" w:eastAsia="宋体" w:hAnsi="宋体" w:cs="宋体"/>
        </w:rPr>
        <w:br/>
      </w:r>
      <w:r>
        <w:rPr>
          <w:rFonts w:ascii="宋体" w:eastAsia="宋体" w:hAnsi="宋体" w:cs="宋体"/>
        </w:rPr>
        <w:t>收益是多少，然后你再算这些房子，这些钱房子明年能涨出这么多，</w:t>
      </w:r>
    </w:p>
    <w:p>
      <w:pPr>
        <w:spacing w:before="240" w:after="240"/>
        <w:rPr>
          <w:rFonts w:ascii="宋体" w:eastAsia="宋体" w:hAnsi="宋体" w:cs="宋体"/>
          <w:sz w:val="24"/>
          <w:szCs w:val="24"/>
        </w:rPr>
      </w:pPr>
      <w:r>
        <w:rPr>
          <w:rFonts w:ascii="宋体" w:eastAsia="宋体" w:hAnsi="宋体" w:cs="宋体"/>
        </w:rPr>
        <w:t>说话人3 02:40:52</w:t>
      </w:r>
      <w:r>
        <w:rPr>
          <w:rFonts w:ascii="宋体" w:eastAsia="宋体" w:hAnsi="宋体" w:cs="宋体"/>
        </w:rPr>
        <w:br/>
      </w:r>
      <w:r>
        <w:rPr>
          <w:rFonts w:ascii="宋体" w:eastAsia="宋体" w:hAnsi="宋体" w:cs="宋体"/>
        </w:rPr>
        <w:t>你要明确觉得涨不出这么多，你。</w:t>
      </w:r>
    </w:p>
    <w:p>
      <w:pPr>
        <w:spacing w:before="240" w:after="240"/>
        <w:rPr>
          <w:rFonts w:ascii="宋体" w:eastAsia="宋体" w:hAnsi="宋体" w:cs="宋体"/>
          <w:sz w:val="24"/>
          <w:szCs w:val="24"/>
        </w:rPr>
      </w:pPr>
      <w:r>
        <w:rPr>
          <w:rFonts w:ascii="宋体" w:eastAsia="宋体" w:hAnsi="宋体" w:cs="宋体"/>
        </w:rPr>
        <w:t>说话人1 02:40:54</w:t>
      </w:r>
      <w:r>
        <w:rPr>
          <w:rFonts w:ascii="宋体" w:eastAsia="宋体" w:hAnsi="宋体" w:cs="宋体"/>
        </w:rPr>
        <w:br/>
      </w:r>
      <w:r>
        <w:rPr>
          <w:rFonts w:ascii="宋体" w:eastAsia="宋体" w:hAnsi="宋体" w:cs="宋体"/>
        </w:rPr>
        <w:t>就算将来涨它也不会普涨是吧？它也是有一些涨有一些不涨，</w:t>
      </w:r>
    </w:p>
    <w:p>
      <w:pPr>
        <w:spacing w:before="240" w:after="240"/>
        <w:rPr>
          <w:rFonts w:ascii="宋体" w:eastAsia="宋体" w:hAnsi="宋体" w:cs="宋体"/>
          <w:sz w:val="24"/>
          <w:szCs w:val="24"/>
        </w:rPr>
      </w:pPr>
      <w:r>
        <w:rPr>
          <w:rFonts w:ascii="宋体" w:eastAsia="宋体" w:hAnsi="宋体" w:cs="宋体"/>
        </w:rPr>
        <w:t>说话人3 02:41:00</w:t>
      </w:r>
      <w:r>
        <w:rPr>
          <w:rFonts w:ascii="宋体" w:eastAsia="宋体" w:hAnsi="宋体" w:cs="宋体"/>
        </w:rPr>
        <w:br/>
      </w:r>
      <w:r>
        <w:rPr>
          <w:rFonts w:ascii="宋体" w:eastAsia="宋体" w:hAnsi="宋体" w:cs="宋体"/>
        </w:rPr>
        <w:t>而且这个东西你明白了，买卖时间你不好控制，你到时候你真要换出去房子之后你再涨你得卖，你再跌你也得卖，那。</w:t>
      </w:r>
    </w:p>
    <w:p>
      <w:pPr>
        <w:spacing w:before="240" w:after="240"/>
        <w:rPr>
          <w:rFonts w:ascii="宋体" w:eastAsia="宋体" w:hAnsi="宋体" w:cs="宋体"/>
          <w:sz w:val="24"/>
          <w:szCs w:val="24"/>
        </w:rPr>
      </w:pPr>
      <w:r>
        <w:rPr>
          <w:rFonts w:ascii="宋体" w:eastAsia="宋体" w:hAnsi="宋体" w:cs="宋体"/>
        </w:rPr>
        <w:t>说话人1 02:41:08</w:t>
      </w:r>
      <w:r>
        <w:rPr>
          <w:rFonts w:ascii="宋体" w:eastAsia="宋体" w:hAnsi="宋体" w:cs="宋体"/>
        </w:rPr>
        <w:br/>
      </w:r>
      <w:r>
        <w:rPr>
          <w:rFonts w:ascii="宋体" w:eastAsia="宋体" w:hAnsi="宋体" w:cs="宋体"/>
        </w:rPr>
        <w:t>就还接着租，实在到要上学要干嘛的时候再去。</w:t>
      </w:r>
    </w:p>
    <w:p>
      <w:pPr>
        <w:spacing w:before="240" w:after="240"/>
        <w:rPr>
          <w:rFonts w:ascii="宋体" w:eastAsia="宋体" w:hAnsi="宋体" w:cs="宋体"/>
          <w:sz w:val="24"/>
          <w:szCs w:val="24"/>
        </w:rPr>
      </w:pPr>
      <w:r>
        <w:rPr>
          <w:rFonts w:ascii="宋体" w:eastAsia="宋体" w:hAnsi="宋体" w:cs="宋体"/>
        </w:rPr>
        <w:t>说话人3 02:41:12</w:t>
      </w:r>
      <w:r>
        <w:rPr>
          <w:rFonts w:ascii="宋体" w:eastAsia="宋体" w:hAnsi="宋体" w:cs="宋体"/>
        </w:rPr>
        <w:br/>
      </w:r>
      <w:r>
        <w:rPr>
          <w:rFonts w:ascii="宋体" w:eastAsia="宋体" w:hAnsi="宋体" w:cs="宋体"/>
        </w:rPr>
        <w:t>时代的。</w:t>
      </w:r>
    </w:p>
    <w:p>
      <w:pPr>
        <w:spacing w:before="240" w:after="240"/>
        <w:rPr>
          <w:rFonts w:ascii="宋体" w:eastAsia="宋体" w:hAnsi="宋体" w:cs="宋体"/>
          <w:sz w:val="24"/>
          <w:szCs w:val="24"/>
        </w:rPr>
      </w:pPr>
      <w:r>
        <w:rPr>
          <w:rFonts w:ascii="宋体" w:eastAsia="宋体" w:hAnsi="宋体" w:cs="宋体"/>
        </w:rPr>
        <w:t>说话人1 02:41:13</w:t>
      </w:r>
      <w:r>
        <w:rPr>
          <w:rFonts w:ascii="宋体" w:eastAsia="宋体" w:hAnsi="宋体" w:cs="宋体"/>
        </w:rPr>
        <w:br/>
      </w:r>
      <w:r>
        <w:rPr>
          <w:rFonts w:ascii="宋体" w:eastAsia="宋体" w:hAnsi="宋体" w:cs="宋体"/>
        </w:rPr>
        <w:t>这幼儿园也无所谓，到上小学的前一年开始房价涨了，那还是算。</w:t>
      </w:r>
    </w:p>
    <w:p>
      <w:pPr>
        <w:spacing w:before="240" w:after="240"/>
        <w:rPr>
          <w:rFonts w:ascii="宋体" w:eastAsia="宋体" w:hAnsi="宋体" w:cs="宋体"/>
          <w:sz w:val="24"/>
          <w:szCs w:val="24"/>
        </w:rPr>
      </w:pPr>
      <w:r>
        <w:rPr>
          <w:rFonts w:ascii="宋体" w:eastAsia="宋体" w:hAnsi="宋体" w:cs="宋体"/>
        </w:rPr>
        <w:t>说话人3 02:41:26</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说话人1 02:41:29</w:t>
      </w:r>
      <w:r>
        <w:rPr>
          <w:rFonts w:ascii="宋体" w:eastAsia="宋体" w:hAnsi="宋体" w:cs="宋体"/>
        </w:rPr>
        <w:br/>
      </w:r>
      <w:r>
        <w:rPr>
          <w:rFonts w:ascii="宋体" w:eastAsia="宋体" w:hAnsi="宋体" w:cs="宋体"/>
        </w:rPr>
        <w:t>怎么现在还这么多，交易量还是挺大的。</w:t>
      </w:r>
    </w:p>
    <w:p>
      <w:pPr>
        <w:spacing w:before="240" w:after="240"/>
        <w:rPr>
          <w:rFonts w:ascii="宋体" w:eastAsia="宋体" w:hAnsi="宋体" w:cs="宋体"/>
          <w:sz w:val="24"/>
          <w:szCs w:val="24"/>
        </w:rPr>
      </w:pPr>
      <w:r>
        <w:rPr>
          <w:rFonts w:ascii="宋体" w:eastAsia="宋体" w:hAnsi="宋体" w:cs="宋体"/>
        </w:rPr>
        <w:t>说话人2 02:41:33</w:t>
      </w:r>
      <w:r>
        <w:rPr>
          <w:rFonts w:ascii="宋体" w:eastAsia="宋体" w:hAnsi="宋体" w:cs="宋体"/>
        </w:rPr>
        <w:br/>
      </w:r>
      <w:r>
        <w:rPr>
          <w:rFonts w:ascii="宋体" w:eastAsia="宋体" w:hAnsi="宋体" w:cs="宋体"/>
        </w:rPr>
        <w:t>销量大大部分都是置换，一个是置换，一个是也有一些差异，它就是以价放量的。</w:t>
      </w:r>
    </w:p>
    <w:p>
      <w:pPr>
        <w:spacing w:before="240" w:after="240"/>
        <w:rPr>
          <w:rFonts w:ascii="宋体" w:eastAsia="宋体" w:hAnsi="宋体" w:cs="宋体"/>
          <w:sz w:val="24"/>
          <w:szCs w:val="24"/>
        </w:rPr>
      </w:pPr>
      <w:r>
        <w:rPr>
          <w:rFonts w:ascii="宋体" w:eastAsia="宋体" w:hAnsi="宋体" w:cs="宋体"/>
        </w:rPr>
        <w:t>说话人1 02:41:42</w:t>
      </w:r>
      <w:r>
        <w:rPr>
          <w:rFonts w:ascii="宋体" w:eastAsia="宋体" w:hAnsi="宋体" w:cs="宋体"/>
        </w:rPr>
        <w:br/>
      </w:r>
      <w:r>
        <w:rPr>
          <w:rFonts w:ascii="宋体" w:eastAsia="宋体" w:hAnsi="宋体" w:cs="宋体"/>
        </w:rPr>
        <w:t>他们真的抄抄底，我就很纳闷，每一个人说这个房子特别便宜，</w:t>
      </w:r>
    </w:p>
    <w:p>
      <w:pPr>
        <w:spacing w:before="240" w:after="240"/>
        <w:rPr>
          <w:rFonts w:ascii="宋体" w:eastAsia="宋体" w:hAnsi="宋体" w:cs="宋体"/>
          <w:sz w:val="24"/>
          <w:szCs w:val="24"/>
        </w:rPr>
      </w:pPr>
      <w:r>
        <w:rPr>
          <w:rFonts w:ascii="宋体" w:eastAsia="宋体" w:hAnsi="宋体" w:cs="宋体"/>
        </w:rPr>
        <w:t>说话人2 02:41:48</w:t>
      </w:r>
      <w:r>
        <w:rPr>
          <w:rFonts w:ascii="宋体" w:eastAsia="宋体" w:hAnsi="宋体" w:cs="宋体"/>
        </w:rPr>
        <w:br/>
      </w:r>
      <w:r>
        <w:rPr>
          <w:rFonts w:ascii="宋体" w:eastAsia="宋体" w:hAnsi="宋体" w:cs="宋体"/>
        </w:rPr>
        <w:t>交易的人哪个人是抄底的，但是也有交易量，谁知是。</w:t>
      </w:r>
    </w:p>
    <w:p>
      <w:pPr>
        <w:spacing w:before="240" w:after="240"/>
        <w:rPr>
          <w:rFonts w:ascii="宋体" w:eastAsia="宋体" w:hAnsi="宋体" w:cs="宋体"/>
          <w:sz w:val="24"/>
          <w:szCs w:val="24"/>
        </w:rPr>
      </w:pPr>
      <w:r>
        <w:rPr>
          <w:rFonts w:ascii="宋体" w:eastAsia="宋体" w:hAnsi="宋体" w:cs="宋体"/>
        </w:rPr>
        <w:t>说话人3 02:41:54</w:t>
      </w:r>
      <w:r>
        <w:rPr>
          <w:rFonts w:ascii="宋体" w:eastAsia="宋体" w:hAnsi="宋体" w:cs="宋体"/>
        </w:rPr>
        <w:br/>
      </w:r>
      <w:r>
        <w:rPr>
          <w:rFonts w:ascii="宋体" w:eastAsia="宋体" w:hAnsi="宋体" w:cs="宋体"/>
        </w:rPr>
        <w:t>难道很多也都是赌。</w:t>
      </w:r>
    </w:p>
    <w:p>
      <w:pPr>
        <w:spacing w:before="240" w:after="240"/>
        <w:rPr>
          <w:rFonts w:ascii="宋体" w:eastAsia="宋体" w:hAnsi="宋体" w:cs="宋体"/>
          <w:sz w:val="24"/>
          <w:szCs w:val="24"/>
        </w:rPr>
      </w:pPr>
      <w:r>
        <w:rPr>
          <w:rFonts w:ascii="宋体" w:eastAsia="宋体" w:hAnsi="宋体" w:cs="宋体"/>
        </w:rPr>
        <w:t>说话人1 02:41:57</w:t>
      </w:r>
      <w:r>
        <w:rPr>
          <w:rFonts w:ascii="宋体" w:eastAsia="宋体" w:hAnsi="宋体" w:cs="宋体"/>
        </w:rPr>
        <w:br/>
      </w:r>
      <w:r>
        <w:rPr>
          <w:rFonts w:ascii="宋体" w:eastAsia="宋体" w:hAnsi="宋体" w:cs="宋体"/>
        </w:rPr>
        <w:t>就是一个小区，假如说有个人他就着急用钱或者什么，他突然夸一下就有点价格就拉下来了。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他然后这个底又出新的底就出现了，买方市场现在。</w:t>
      </w:r>
    </w:p>
    <w:p>
      <w:pPr>
        <w:spacing w:before="240" w:after="240"/>
        <w:rPr>
          <w:rFonts w:ascii="宋体" w:eastAsia="宋体" w:hAnsi="宋体" w:cs="宋体"/>
          <w:sz w:val="24"/>
          <w:szCs w:val="24"/>
        </w:rPr>
      </w:pPr>
      <w:r>
        <w:rPr>
          <w:rFonts w:ascii="宋体" w:eastAsia="宋体" w:hAnsi="宋体" w:cs="宋体"/>
        </w:rPr>
        <w:t>说话人3 02:42:12</w:t>
      </w:r>
      <w:r>
        <w:rPr>
          <w:rFonts w:ascii="宋体" w:eastAsia="宋体" w:hAnsi="宋体" w:cs="宋体"/>
        </w:rPr>
        <w:br/>
      </w:r>
      <w:r>
        <w:rPr>
          <w:rFonts w:ascii="宋体" w:eastAsia="宋体" w:hAnsi="宋体" w:cs="宋体"/>
        </w:rPr>
        <w:t>反正谁知。</w:t>
      </w:r>
    </w:p>
    <w:p>
      <w:pPr>
        <w:spacing w:before="240" w:after="240"/>
        <w:rPr>
          <w:rFonts w:ascii="宋体" w:eastAsia="宋体" w:hAnsi="宋体" w:cs="宋体"/>
          <w:sz w:val="24"/>
          <w:szCs w:val="24"/>
        </w:rPr>
      </w:pPr>
      <w:r>
        <w:rPr>
          <w:rFonts w:ascii="宋体" w:eastAsia="宋体" w:hAnsi="宋体" w:cs="宋体"/>
        </w:rPr>
        <w:t>说话人1 02:42:17</w:t>
      </w:r>
      <w:r>
        <w:rPr>
          <w:rFonts w:ascii="宋体" w:eastAsia="宋体" w:hAnsi="宋体" w:cs="宋体"/>
        </w:rPr>
        <w:br/>
      </w:r>
      <w:r>
        <w:rPr>
          <w:rFonts w:ascii="宋体" w:eastAsia="宋体" w:hAnsi="宋体" w:cs="宋体"/>
        </w:rPr>
        <w:t>我觉得挺这一一手和二手里面选一手还是二手。</w:t>
      </w:r>
    </w:p>
    <w:p>
      <w:pPr>
        <w:spacing w:before="240" w:after="240"/>
        <w:rPr>
          <w:rFonts w:ascii="宋体" w:eastAsia="宋体" w:hAnsi="宋体" w:cs="宋体"/>
          <w:sz w:val="24"/>
          <w:szCs w:val="24"/>
        </w:rPr>
      </w:pPr>
      <w:r>
        <w:rPr>
          <w:rFonts w:ascii="宋体" w:eastAsia="宋体" w:hAnsi="宋体" w:cs="宋体"/>
        </w:rPr>
        <w:t>说话人3 02:42:21</w:t>
      </w:r>
      <w:r>
        <w:rPr>
          <w:rFonts w:ascii="宋体" w:eastAsia="宋体" w:hAnsi="宋体" w:cs="宋体"/>
        </w:rPr>
        <w:br/>
      </w:r>
      <w:r>
        <w:rPr>
          <w:rFonts w:ascii="宋体" w:eastAsia="宋体" w:hAnsi="宋体" w:cs="宋体"/>
        </w:rPr>
        <w:t>一手二手选啥的，</w:t>
      </w:r>
    </w:p>
    <w:p>
      <w:pPr>
        <w:spacing w:before="240" w:after="240"/>
        <w:rPr>
          <w:rFonts w:ascii="宋体" w:eastAsia="宋体" w:hAnsi="宋体" w:cs="宋体"/>
          <w:sz w:val="24"/>
          <w:szCs w:val="24"/>
        </w:rPr>
      </w:pPr>
      <w:r>
        <w:rPr>
          <w:rFonts w:ascii="宋体" w:eastAsia="宋体" w:hAnsi="宋体" w:cs="宋体"/>
        </w:rPr>
        <w:t>说话人1 02:42:23</w:t>
      </w:r>
      <w:r>
        <w:rPr>
          <w:rFonts w:ascii="宋体" w:eastAsia="宋体" w:hAnsi="宋体" w:cs="宋体"/>
        </w:rPr>
        <w:br/>
      </w:r>
      <w:r>
        <w:rPr>
          <w:rFonts w:ascii="宋体" w:eastAsia="宋体" w:hAnsi="宋体" w:cs="宋体"/>
        </w:rPr>
        <w:t>都不选，行，我懂了。又坚定了我的信心，还是不要买房再等等，现在差不多。</w:t>
      </w:r>
    </w:p>
    <w:p>
      <w:pPr>
        <w:spacing w:before="240" w:after="240"/>
        <w:rPr>
          <w:rFonts w:ascii="宋体" w:eastAsia="宋体" w:hAnsi="宋体" w:cs="宋体"/>
          <w:sz w:val="24"/>
          <w:szCs w:val="24"/>
        </w:rPr>
      </w:pPr>
      <w:r>
        <w:rPr>
          <w:rFonts w:ascii="宋体" w:eastAsia="宋体" w:hAnsi="宋体" w:cs="宋体"/>
        </w:rPr>
        <w:t>说话人3 02:42:32</w:t>
      </w:r>
      <w:r>
        <w:rPr>
          <w:rFonts w:ascii="宋体" w:eastAsia="宋体" w:hAnsi="宋体" w:cs="宋体"/>
        </w:rPr>
        <w:br/>
      </w:r>
      <w:r>
        <w:rPr>
          <w:rFonts w:ascii="宋体" w:eastAsia="宋体" w:hAnsi="宋体" w:cs="宋体"/>
        </w:rPr>
        <w:t>了，这个年纪时候你要是有差价，我们有房产还稍微少。</w:t>
      </w:r>
    </w:p>
    <w:p>
      <w:pPr>
        <w:spacing w:before="240" w:after="240"/>
        <w:rPr>
          <w:rFonts w:ascii="宋体" w:eastAsia="宋体" w:hAnsi="宋体" w:cs="宋体"/>
          <w:sz w:val="24"/>
          <w:szCs w:val="24"/>
        </w:rPr>
      </w:pPr>
      <w:r>
        <w:rPr>
          <w:rFonts w:ascii="宋体" w:eastAsia="宋体" w:hAnsi="宋体" w:cs="宋体"/>
        </w:rPr>
        <w:t>说话人1 02:42:36</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02:42:38</w:t>
      </w:r>
      <w:r>
        <w:rPr>
          <w:rFonts w:ascii="宋体" w:eastAsia="宋体" w:hAnsi="宋体" w:cs="宋体"/>
        </w:rPr>
        <w:br/>
      </w:r>
      <w:r>
        <w:rPr>
          <w:rFonts w:ascii="宋体" w:eastAsia="宋体" w:hAnsi="宋体" w:cs="宋体"/>
        </w:rPr>
        <w:t>是没什么，大厂可能都还多一些，然后才能够对减不了。</w:t>
      </w:r>
    </w:p>
    <w:p>
      <w:pPr>
        <w:spacing w:before="240" w:after="240"/>
        <w:rPr>
          <w:rFonts w:ascii="宋体" w:eastAsia="宋体" w:hAnsi="宋体" w:cs="宋体"/>
          <w:sz w:val="24"/>
          <w:szCs w:val="24"/>
        </w:rPr>
      </w:pPr>
      <w:r>
        <w:rPr>
          <w:rFonts w:ascii="宋体" w:eastAsia="宋体" w:hAnsi="宋体" w:cs="宋体"/>
        </w:rPr>
        <w:t>说话人1 02:42:45</w:t>
      </w:r>
      <w:r>
        <w:rPr>
          <w:rFonts w:ascii="宋体" w:eastAsia="宋体" w:hAnsi="宋体" w:cs="宋体"/>
        </w:rPr>
        <w:br/>
      </w:r>
      <w:r>
        <w:rPr>
          <w:rFonts w:ascii="宋体" w:eastAsia="宋体" w:hAnsi="宋体" w:cs="宋体"/>
        </w:rPr>
        <w:t>而且一手它如果是存量的那些地价摆在。</w:t>
      </w:r>
    </w:p>
    <w:p>
      <w:pPr>
        <w:spacing w:before="240" w:after="240"/>
        <w:rPr>
          <w:rFonts w:ascii="宋体" w:eastAsia="宋体" w:hAnsi="宋体" w:cs="宋体"/>
          <w:sz w:val="24"/>
          <w:szCs w:val="24"/>
        </w:rPr>
      </w:pPr>
      <w:r>
        <w:rPr>
          <w:rFonts w:ascii="宋体" w:eastAsia="宋体" w:hAnsi="宋体" w:cs="宋体"/>
        </w:rPr>
        <w:t>说话人2 02:42:50</w:t>
      </w:r>
      <w:r>
        <w:rPr>
          <w:rFonts w:ascii="宋体" w:eastAsia="宋体" w:hAnsi="宋体" w:cs="宋体"/>
        </w:rPr>
        <w:br/>
      </w:r>
      <w:r>
        <w:rPr>
          <w:rFonts w:ascii="宋体" w:eastAsia="宋体" w:hAnsi="宋体" w:cs="宋体"/>
        </w:rPr>
        <w:t>而且还被开发商套路了，有些东西他不是说降不了，他是开发商的。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权限到这儿是其实你等一阵儿或者怎么着的，他营销活动一出，你可能有点什么对，但是虚的。</w:t>
      </w:r>
    </w:p>
    <w:p>
      <w:pPr>
        <w:spacing w:before="240" w:after="240"/>
        <w:rPr>
          <w:rFonts w:ascii="宋体" w:eastAsia="宋体" w:hAnsi="宋体" w:cs="宋体"/>
          <w:sz w:val="24"/>
          <w:szCs w:val="24"/>
        </w:rPr>
      </w:pPr>
      <w:r>
        <w:rPr>
          <w:rFonts w:ascii="宋体" w:eastAsia="宋体" w:hAnsi="宋体" w:cs="宋体"/>
        </w:rPr>
        <w:t>说话人1 02:43:05</w:t>
      </w:r>
      <w:r>
        <w:rPr>
          <w:rFonts w:ascii="宋体" w:eastAsia="宋体" w:hAnsi="宋体" w:cs="宋体"/>
        </w:rPr>
        <w:br/>
      </w:r>
      <w:r>
        <w:rPr>
          <w:rFonts w:ascii="宋体" w:eastAsia="宋体" w:hAnsi="宋体" w:cs="宋体"/>
        </w:rPr>
        <w:t>之前还出现过开发商降，然后又被政府叫停，然后不是。</w:t>
      </w:r>
    </w:p>
    <w:p>
      <w:pPr>
        <w:spacing w:before="240" w:after="240"/>
        <w:rPr>
          <w:rFonts w:ascii="宋体" w:eastAsia="宋体" w:hAnsi="宋体" w:cs="宋体"/>
          <w:sz w:val="24"/>
          <w:szCs w:val="24"/>
        </w:rPr>
      </w:pPr>
      <w:r>
        <w:rPr>
          <w:rFonts w:ascii="宋体" w:eastAsia="宋体" w:hAnsi="宋体" w:cs="宋体"/>
        </w:rPr>
        <w:t>说话人2 02:43:10</w:t>
      </w:r>
      <w:r>
        <w:rPr>
          <w:rFonts w:ascii="宋体" w:eastAsia="宋体" w:hAnsi="宋体" w:cs="宋体"/>
        </w:rPr>
        <w:br/>
      </w:r>
      <w:r>
        <w:rPr>
          <w:rFonts w:ascii="宋体" w:eastAsia="宋体" w:hAnsi="宋体" w:cs="宋体"/>
        </w:rPr>
        <w:t>做营销活动。</w:t>
      </w:r>
    </w:p>
    <w:p>
      <w:pPr>
        <w:spacing w:before="240" w:after="240"/>
        <w:rPr>
          <w:rFonts w:ascii="宋体" w:eastAsia="宋体" w:hAnsi="宋体" w:cs="宋体"/>
          <w:sz w:val="24"/>
          <w:szCs w:val="24"/>
        </w:rPr>
      </w:pPr>
      <w:r>
        <w:rPr>
          <w:rFonts w:ascii="宋体" w:eastAsia="宋体" w:hAnsi="宋体" w:cs="宋体"/>
        </w:rPr>
        <w:t>说话人1 02:43:11</w:t>
      </w:r>
      <w:r>
        <w:rPr>
          <w:rFonts w:ascii="宋体" w:eastAsia="宋体" w:hAnsi="宋体" w:cs="宋体"/>
        </w:rPr>
        <w:br/>
      </w:r>
      <w:r>
        <w:rPr>
          <w:rFonts w:ascii="宋体" w:eastAsia="宋体" w:hAnsi="宋体" w:cs="宋体"/>
        </w:rPr>
        <w:t>业主都骂了，对你想对。</w:t>
      </w:r>
    </w:p>
    <w:p>
      <w:pPr>
        <w:spacing w:before="240" w:after="240"/>
        <w:rPr>
          <w:rFonts w:ascii="宋体" w:eastAsia="宋体" w:hAnsi="宋体" w:cs="宋体"/>
          <w:sz w:val="24"/>
          <w:szCs w:val="24"/>
        </w:rPr>
      </w:pPr>
      <w:r>
        <w:rPr>
          <w:rFonts w:ascii="宋体" w:eastAsia="宋体" w:hAnsi="宋体" w:cs="宋体"/>
        </w:rPr>
        <w:t>说话人3 02:43:16</w:t>
      </w:r>
      <w:r>
        <w:rPr>
          <w:rFonts w:ascii="宋体" w:eastAsia="宋体" w:hAnsi="宋体" w:cs="宋体"/>
        </w:rPr>
        <w:br/>
      </w:r>
      <w:r>
        <w:rPr>
          <w:rFonts w:ascii="宋体" w:eastAsia="宋体" w:hAnsi="宋体" w:cs="宋体"/>
        </w:rPr>
        <w:t>你找房价我买了就贬值了，他们不愿意。</w:t>
      </w:r>
    </w:p>
    <w:p>
      <w:pPr>
        <w:spacing w:before="240" w:after="240"/>
        <w:rPr>
          <w:rFonts w:ascii="宋体" w:eastAsia="宋体" w:hAnsi="宋体" w:cs="宋体"/>
          <w:sz w:val="24"/>
          <w:szCs w:val="24"/>
        </w:rPr>
      </w:pPr>
      <w:r>
        <w:rPr>
          <w:rFonts w:ascii="宋体" w:eastAsia="宋体" w:hAnsi="宋体" w:cs="宋体"/>
        </w:rPr>
        <w:t>说话人1 02:43:21</w:t>
      </w:r>
      <w:r>
        <w:rPr>
          <w:rFonts w:ascii="宋体" w:eastAsia="宋体" w:hAnsi="宋体" w:cs="宋体"/>
        </w:rPr>
        <w:br/>
      </w:r>
      <w:r>
        <w:rPr>
          <w:rFonts w:ascii="宋体" w:eastAsia="宋体" w:hAnsi="宋体" w:cs="宋体"/>
        </w:rPr>
        <w:t>谢谢。</w:t>
      </w:r>
    </w:p>
    <w:p>
      <w:pPr>
        <w:spacing w:before="240" w:after="240"/>
        <w:rPr>
          <w:rFonts w:ascii="宋体" w:eastAsia="宋体" w:hAnsi="宋体" w:cs="宋体"/>
          <w:sz w:val="24"/>
          <w:szCs w:val="24"/>
        </w:rPr>
      </w:pPr>
      <w:r>
        <w:rPr>
          <w:rFonts w:ascii="宋体" w:eastAsia="宋体" w:hAnsi="宋体" w:cs="宋体"/>
        </w:rPr>
        <w:t>说话人3 02:43:22</w:t>
      </w:r>
      <w:r>
        <w:rPr>
          <w:rFonts w:ascii="宋体" w:eastAsia="宋体" w:hAnsi="宋体" w:cs="宋体"/>
        </w:rPr>
        <w:br/>
      </w:r>
      <w:r>
        <w:rPr>
          <w:rFonts w:ascii="宋体" w:eastAsia="宋体" w:hAnsi="宋体" w:cs="宋体"/>
        </w:rPr>
        <w:t>反正我认为一我前两年看那套房子。</w:t>
      </w:r>
    </w:p>
    <w:p>
      <w:pPr>
        <w:spacing w:before="240" w:after="240"/>
        <w:rPr>
          <w:rFonts w:ascii="宋体" w:eastAsia="宋体" w:hAnsi="宋体" w:cs="宋体"/>
          <w:sz w:val="24"/>
          <w:szCs w:val="24"/>
        </w:rPr>
      </w:pPr>
      <w:r>
        <w:rPr>
          <w:rFonts w:ascii="宋体" w:eastAsia="宋体" w:hAnsi="宋体" w:cs="宋体"/>
        </w:rPr>
        <w:t>说话人2 02:43:27</w:t>
      </w:r>
      <w:r>
        <w:rPr>
          <w:rFonts w:ascii="宋体" w:eastAsia="宋体" w:hAnsi="宋体" w:cs="宋体"/>
        </w:rPr>
        <w:br/>
      </w:r>
      <w:r>
        <w:rPr>
          <w:rFonts w:ascii="宋体" w:eastAsia="宋体" w:hAnsi="宋体" w:cs="宋体"/>
        </w:rPr>
        <w:t>没买，现在跌了。</w:t>
      </w:r>
    </w:p>
    <w:p>
      <w:pPr>
        <w:spacing w:before="240" w:after="240"/>
        <w:rPr>
          <w:rFonts w:ascii="宋体" w:eastAsia="宋体" w:hAnsi="宋体" w:cs="宋体"/>
          <w:sz w:val="24"/>
          <w:szCs w:val="24"/>
        </w:rPr>
      </w:pPr>
      <w:r>
        <w:rPr>
          <w:rFonts w:ascii="宋体" w:eastAsia="宋体" w:hAnsi="宋体" w:cs="宋体"/>
        </w:rPr>
        <w:t>说话人1 02:43:29</w:t>
      </w:r>
      <w:r>
        <w:rPr>
          <w:rFonts w:ascii="宋体" w:eastAsia="宋体" w:hAnsi="宋体" w:cs="宋体"/>
        </w:rPr>
        <w:br/>
      </w:r>
      <w:r>
        <w:rPr>
          <w:rFonts w:ascii="宋体" w:eastAsia="宋体" w:hAnsi="宋体" w:cs="宋体"/>
        </w:rPr>
        <w:t>好远是吧？好开心。</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对，就不跌就是在挣钱，即使是置换或者怎么也好，其实还是有损失的。</w:t>
      </w:r>
    </w:p>
    <w:p>
      <w:pPr>
        <w:spacing w:before="240" w:after="240"/>
        <w:rPr>
          <w:rFonts w:ascii="宋体" w:eastAsia="宋体" w:hAnsi="宋体" w:cs="宋体"/>
          <w:sz w:val="24"/>
          <w:szCs w:val="24"/>
        </w:rPr>
      </w:pPr>
      <w:r>
        <w:rPr>
          <w:rFonts w:ascii="宋体" w:eastAsia="宋体" w:hAnsi="宋体" w:cs="宋体"/>
        </w:rPr>
        <w:t>说话人3 02:43:43</w:t>
      </w:r>
      <w:r>
        <w:rPr>
          <w:rFonts w:ascii="宋体" w:eastAsia="宋体" w:hAnsi="宋体" w:cs="宋体"/>
        </w:rPr>
        <w:br/>
      </w:r>
      <w:r>
        <w:rPr>
          <w:rFonts w:ascii="宋体" w:eastAsia="宋体" w:hAnsi="宋体" w:cs="宋体"/>
        </w:rPr>
        <w:t>对摩擦成本很高的，中介费2%，你的什么税或者怎么样，他们一样的。对，你看然后这还是什么，这还是你到期的满5唯一的时候买的，然后不满5唯一。</w:t>
      </w:r>
    </w:p>
    <w:p>
      <w:pPr>
        <w:spacing w:before="240" w:after="240"/>
        <w:rPr>
          <w:rFonts w:ascii="宋体" w:eastAsia="宋体" w:hAnsi="宋体" w:cs="宋体"/>
          <w:sz w:val="24"/>
          <w:szCs w:val="24"/>
        </w:rPr>
      </w:pPr>
      <w:r>
        <w:rPr>
          <w:rFonts w:ascii="宋体" w:eastAsia="宋体" w:hAnsi="宋体" w:cs="宋体"/>
        </w:rPr>
        <w:t>说话人2 02:43:56</w:t>
      </w:r>
      <w:r>
        <w:rPr>
          <w:rFonts w:ascii="宋体" w:eastAsia="宋体" w:hAnsi="宋体" w:cs="宋体"/>
        </w:rPr>
        <w:br/>
      </w:r>
      <w:r>
        <w:rPr>
          <w:rFonts w:ascii="宋体" w:eastAsia="宋体" w:hAnsi="宋体" w:cs="宋体"/>
        </w:rPr>
        <w:t>还有我让你试一下，</w:t>
      </w:r>
    </w:p>
    <w:p>
      <w:pPr>
        <w:spacing w:before="240" w:after="240"/>
        <w:rPr>
          <w:rFonts w:ascii="宋体" w:eastAsia="宋体" w:hAnsi="宋体" w:cs="宋体"/>
          <w:sz w:val="24"/>
          <w:szCs w:val="24"/>
        </w:rPr>
      </w:pPr>
      <w:r>
        <w:rPr>
          <w:rFonts w:ascii="宋体" w:eastAsia="宋体" w:hAnsi="宋体" w:cs="宋体"/>
        </w:rPr>
        <w:t>说话人1 02:43:59</w:t>
      </w:r>
      <w:r>
        <w:rPr>
          <w:rFonts w:ascii="宋体" w:eastAsia="宋体" w:hAnsi="宋体" w:cs="宋体"/>
        </w:rPr>
        <w:br/>
      </w:r>
      <w:r>
        <w:rPr>
          <w:rFonts w:ascii="宋体" w:eastAsia="宋体" w:hAnsi="宋体" w:cs="宋体"/>
        </w:rPr>
        <w:t>我去年年终的时候去咱们贝壳开了个会，那是人行还是哪个你忘了，是银协还是银行组织的？在那边当时咱们有个首席，首席什么研究什么，反正是咱们贝壳的，然后他给我们传达是说房价大概是27年见底。哈哈。</w:t>
      </w:r>
    </w:p>
    <w:p>
      <w:pPr>
        <w:spacing w:before="240" w:after="240"/>
        <w:rPr>
          <w:rFonts w:ascii="宋体" w:eastAsia="宋体" w:hAnsi="宋体" w:cs="宋体"/>
          <w:sz w:val="24"/>
          <w:szCs w:val="24"/>
        </w:rPr>
      </w:pPr>
      <w:r>
        <w:rPr>
          <w:rFonts w:ascii="宋体" w:eastAsia="宋体" w:hAnsi="宋体" w:cs="宋体"/>
        </w:rPr>
        <w:t>说话人3 02:44:26</w:t>
      </w:r>
      <w:r>
        <w:rPr>
          <w:rFonts w:ascii="宋体" w:eastAsia="宋体" w:hAnsi="宋体" w:cs="宋体"/>
        </w:rPr>
        <w:br/>
      </w:r>
      <w:r>
        <w:rPr>
          <w:rFonts w:ascii="宋体" w:eastAsia="宋体" w:hAnsi="宋体" w:cs="宋体"/>
        </w:rPr>
        <w:t>对差不多，</w:t>
      </w:r>
    </w:p>
    <w:p>
      <w:pPr>
        <w:spacing w:before="240" w:after="240"/>
        <w:rPr>
          <w:rFonts w:ascii="宋体" w:eastAsia="宋体" w:hAnsi="宋体" w:cs="宋体"/>
          <w:sz w:val="24"/>
          <w:szCs w:val="24"/>
        </w:rPr>
      </w:pPr>
      <w:r>
        <w:rPr>
          <w:rFonts w:ascii="宋体" w:eastAsia="宋体" w:hAnsi="宋体" w:cs="宋体"/>
        </w:rPr>
        <w:t>说话人2 02:44:28</w:t>
      </w:r>
      <w:r>
        <w:rPr>
          <w:rFonts w:ascii="宋体" w:eastAsia="宋体" w:hAnsi="宋体" w:cs="宋体"/>
        </w:rPr>
        <w:br/>
      </w:r>
      <w:r>
        <w:rPr>
          <w:rFonts w:ascii="宋体" w:eastAsia="宋体" w:hAnsi="宋体" w:cs="宋体"/>
        </w:rPr>
        <w:t>你今天就算差不多了，就一线城市，</w:t>
      </w:r>
    </w:p>
    <w:p>
      <w:pPr>
        <w:spacing w:before="240" w:after="240"/>
        <w:rPr>
          <w:rFonts w:ascii="宋体" w:eastAsia="宋体" w:hAnsi="宋体" w:cs="宋体"/>
          <w:sz w:val="24"/>
          <w:szCs w:val="24"/>
        </w:rPr>
      </w:pPr>
      <w:r>
        <w:rPr>
          <w:rFonts w:ascii="宋体" w:eastAsia="宋体" w:hAnsi="宋体" w:cs="宋体"/>
        </w:rPr>
        <w:t>说话人3 02:44:32</w:t>
      </w:r>
      <w:r>
        <w:rPr>
          <w:rFonts w:ascii="宋体" w:eastAsia="宋体" w:hAnsi="宋体" w:cs="宋体"/>
        </w:rPr>
        <w:br/>
      </w:r>
      <w:r>
        <w:rPr>
          <w:rFonts w:ascii="宋体" w:eastAsia="宋体" w:hAnsi="宋体" w:cs="宋体"/>
        </w:rPr>
        <w:t>而且因为好像三年之后再三年，</w:t>
      </w:r>
    </w:p>
    <w:p>
      <w:pPr>
        <w:spacing w:before="240" w:after="240"/>
        <w:rPr>
          <w:rFonts w:ascii="宋体" w:eastAsia="宋体" w:hAnsi="宋体" w:cs="宋体"/>
          <w:sz w:val="24"/>
          <w:szCs w:val="24"/>
        </w:rPr>
      </w:pPr>
      <w:r>
        <w:rPr>
          <w:rFonts w:ascii="宋体" w:eastAsia="宋体" w:hAnsi="宋体" w:cs="宋体"/>
        </w:rPr>
        <w:t>说话人1 02:44:35</w:t>
      </w:r>
      <w:r>
        <w:rPr>
          <w:rFonts w:ascii="宋体" w:eastAsia="宋体" w:hAnsi="宋体" w:cs="宋体"/>
        </w:rPr>
        <w:br/>
      </w:r>
      <w:r>
        <w:rPr>
          <w:rFonts w:ascii="宋体" w:eastAsia="宋体" w:hAnsi="宋体" w:cs="宋体"/>
        </w:rPr>
        <w:t>但是我感觉他说是乐观的意思是。</w:t>
      </w:r>
    </w:p>
    <w:p>
      <w:pPr>
        <w:spacing w:before="240" w:after="240"/>
        <w:rPr>
          <w:rFonts w:ascii="宋体" w:eastAsia="宋体" w:hAnsi="宋体" w:cs="宋体"/>
          <w:sz w:val="24"/>
          <w:szCs w:val="24"/>
        </w:rPr>
      </w:pPr>
      <w:r>
        <w:rPr>
          <w:rFonts w:ascii="宋体" w:eastAsia="宋体" w:hAnsi="宋体" w:cs="宋体"/>
        </w:rPr>
        <w:t>说话人2 02:44:40</w:t>
      </w:r>
      <w:r>
        <w:rPr>
          <w:rFonts w:ascii="宋体" w:eastAsia="宋体" w:hAnsi="宋体" w:cs="宋体"/>
        </w:rPr>
        <w:br/>
      </w:r>
      <w:r>
        <w:rPr>
          <w:rFonts w:ascii="宋体" w:eastAsia="宋体" w:hAnsi="宋体" w:cs="宋体"/>
        </w:rPr>
        <w:t>现在已经可以变成三年前了，你家里咱们要是没点就有点那边偶尔好意思，你们能不能退也是，我看你听了实际上浪费也是对我们打印给他什么，就是说还好多了，其实你不能拿。</w:t>
      </w:r>
    </w:p>
    <w:p>
      <w:pPr>
        <w:spacing w:before="240" w:after="240"/>
        <w:rPr>
          <w:rFonts w:ascii="宋体" w:eastAsia="宋体" w:hAnsi="宋体" w:cs="宋体"/>
          <w:sz w:val="24"/>
          <w:szCs w:val="24"/>
        </w:rPr>
      </w:pPr>
      <w:r>
        <w:rPr>
          <w:rFonts w:ascii="宋体" w:eastAsia="宋体" w:hAnsi="宋体" w:cs="宋体"/>
        </w:rPr>
        <w:t>说话人1 02:44:54</w:t>
      </w:r>
      <w:r>
        <w:rPr>
          <w:rFonts w:ascii="宋体" w:eastAsia="宋体" w:hAnsi="宋体" w:cs="宋体"/>
        </w:rPr>
        <w:br/>
      </w:r>
      <w:r>
        <w:rPr>
          <w:rFonts w:ascii="宋体" w:eastAsia="宋体" w:hAnsi="宋体" w:cs="宋体"/>
        </w:rPr>
        <w:t>777878长时间，对，机会难得，我。</w:t>
      </w:r>
    </w:p>
    <w:p>
      <w:pPr>
        <w:spacing w:before="240" w:after="240"/>
        <w:rPr>
          <w:rFonts w:ascii="宋体" w:eastAsia="宋体" w:hAnsi="宋体" w:cs="宋体"/>
          <w:sz w:val="24"/>
          <w:szCs w:val="24"/>
        </w:rPr>
      </w:pPr>
      <w:r>
        <w:rPr>
          <w:rFonts w:ascii="宋体" w:eastAsia="宋体" w:hAnsi="宋体" w:cs="宋体"/>
        </w:rPr>
        <w:t>说话人2 02:45:04</w:t>
      </w:r>
      <w:r>
        <w:rPr>
          <w:rFonts w:ascii="宋体" w:eastAsia="宋体" w:hAnsi="宋体" w:cs="宋体"/>
        </w:rPr>
        <w:br/>
      </w:r>
      <w:r>
        <w:rPr>
          <w:rFonts w:ascii="宋体" w:eastAsia="宋体" w:hAnsi="宋体" w:cs="宋体"/>
        </w:rPr>
        <w:t>也是可以实现的，但是他们产品跟我讲说要不要限一个次数，我们讲的给他延期，比如说我给你一个。</w:t>
      </w:r>
    </w:p>
    <w:p>
      <w:pPr>
        <w:spacing w:before="240" w:after="240"/>
        <w:rPr>
          <w:rFonts w:ascii="宋体" w:eastAsia="宋体" w:hAnsi="宋体" w:cs="宋体"/>
          <w:sz w:val="24"/>
          <w:szCs w:val="24"/>
        </w:rPr>
      </w:pPr>
      <w:r>
        <w:rPr>
          <w:rFonts w:ascii="宋体" w:eastAsia="宋体" w:hAnsi="宋体" w:cs="宋体"/>
        </w:rPr>
        <w:t>说话人3 02:45:14</w:t>
      </w:r>
      <w:r>
        <w:rPr>
          <w:rFonts w:ascii="宋体" w:eastAsia="宋体" w:hAnsi="宋体" w:cs="宋体"/>
        </w:rPr>
        <w:br/>
      </w:r>
      <w:r>
        <w:rPr>
          <w:rFonts w:ascii="宋体" w:eastAsia="宋体" w:hAnsi="宋体" w:cs="宋体"/>
        </w:rPr>
        <w:t>参考，参考是这样的，就是说但是贝壳角度来讲，三年期全周期出租率90%除以5%的话，也意味着就算是5%，其实95下8或者百分之10%，也就是说三年期的话最多三个月。</w:t>
      </w:r>
    </w:p>
    <w:p>
      <w:pPr>
        <w:spacing w:before="240" w:after="240"/>
        <w:rPr>
          <w:rFonts w:ascii="宋体" w:eastAsia="宋体" w:hAnsi="宋体" w:cs="宋体"/>
          <w:sz w:val="24"/>
          <w:szCs w:val="24"/>
        </w:rPr>
      </w:pPr>
      <w:r>
        <w:rPr>
          <w:rFonts w:ascii="宋体" w:eastAsia="宋体" w:hAnsi="宋体" w:cs="宋体"/>
        </w:rPr>
        <w:t>说话人2 02:45:30</w:t>
      </w:r>
      <w:r>
        <w:rPr>
          <w:rFonts w:ascii="宋体" w:eastAsia="宋体" w:hAnsi="宋体" w:cs="宋体"/>
        </w:rPr>
        <w:br/>
      </w:r>
      <w:r>
        <w:rPr>
          <w:rFonts w:ascii="宋体" w:eastAsia="宋体" w:hAnsi="宋体" w:cs="宋体"/>
        </w:rPr>
        <w:t>对，那不是这个意思，就是说不做给他延两个月，这种次数要不要限他在我的贷款周期里面能发生多少次，你要是觉得。</w:t>
      </w:r>
    </w:p>
    <w:p>
      <w:pPr>
        <w:spacing w:before="240" w:after="240"/>
        <w:rPr>
          <w:rFonts w:ascii="宋体" w:eastAsia="宋体" w:hAnsi="宋体" w:cs="宋体"/>
          <w:sz w:val="24"/>
          <w:szCs w:val="24"/>
        </w:rPr>
      </w:pPr>
      <w:r>
        <w:rPr>
          <w:rFonts w:ascii="宋体" w:eastAsia="宋体" w:hAnsi="宋体" w:cs="宋体"/>
        </w:rPr>
        <w:t>说话人3 02:45:41</w:t>
      </w:r>
      <w:r>
        <w:rPr>
          <w:rFonts w:ascii="宋体" w:eastAsia="宋体" w:hAnsi="宋体" w:cs="宋体"/>
        </w:rPr>
        <w:br/>
      </w:r>
      <w:r>
        <w:rPr>
          <w:rFonts w:ascii="宋体" w:eastAsia="宋体" w:hAnsi="宋体" w:cs="宋体"/>
        </w:rPr>
        <w:t>一个风险有限，</w:t>
      </w:r>
    </w:p>
    <w:p>
      <w:pPr>
        <w:spacing w:before="240" w:after="240"/>
        <w:rPr>
          <w:rFonts w:ascii="宋体" w:eastAsia="宋体" w:hAnsi="宋体" w:cs="宋体"/>
          <w:sz w:val="24"/>
          <w:szCs w:val="24"/>
        </w:rPr>
      </w:pPr>
      <w:r>
        <w:rPr>
          <w:rFonts w:ascii="宋体" w:eastAsia="宋体" w:hAnsi="宋体" w:cs="宋体"/>
        </w:rPr>
        <w:t>说话人2 02:45:43</w:t>
      </w:r>
      <w:r>
        <w:rPr>
          <w:rFonts w:ascii="宋体" w:eastAsia="宋体" w:hAnsi="宋体" w:cs="宋体"/>
        </w:rPr>
        <w:br/>
      </w:r>
      <w:r>
        <w:rPr>
          <w:rFonts w:ascii="宋体" w:eastAsia="宋体" w:hAnsi="宋体" w:cs="宋体"/>
        </w:rPr>
        <w:t>我觉得还好，其实我们也不是主要 Topic无所谓，我觉得把它包装成一个企业能给他享受到的一个其他产品也有一个。</w:t>
      </w:r>
    </w:p>
    <w:p>
      <w:pPr>
        <w:spacing w:before="240" w:after="240"/>
        <w:rPr>
          <w:rFonts w:ascii="宋体" w:eastAsia="宋体" w:hAnsi="宋体" w:cs="宋体"/>
          <w:sz w:val="24"/>
          <w:szCs w:val="24"/>
        </w:rPr>
      </w:pPr>
      <w:r>
        <w:rPr>
          <w:rFonts w:ascii="宋体" w:eastAsia="宋体" w:hAnsi="宋体" w:cs="宋体"/>
        </w:rPr>
        <w:t>说话人1 02:45:51</w:t>
      </w:r>
      <w:r>
        <w:rPr>
          <w:rFonts w:ascii="宋体" w:eastAsia="宋体" w:hAnsi="宋体" w:cs="宋体"/>
        </w:rPr>
        <w:br/>
      </w:r>
      <w:r>
        <w:rPr>
          <w:rFonts w:ascii="宋体" w:eastAsia="宋体" w:hAnsi="宋体" w:cs="宋体"/>
        </w:rPr>
        <w:t>服务，我能理解就是说一年一次还是会。</w:t>
      </w:r>
    </w:p>
    <w:p>
      <w:pPr>
        <w:spacing w:before="240" w:after="240"/>
        <w:rPr>
          <w:rFonts w:ascii="宋体" w:eastAsia="宋体" w:hAnsi="宋体" w:cs="宋体"/>
          <w:sz w:val="24"/>
          <w:szCs w:val="24"/>
        </w:rPr>
      </w:pPr>
      <w:r>
        <w:rPr>
          <w:rFonts w:ascii="宋体" w:eastAsia="宋体" w:hAnsi="宋体" w:cs="宋体"/>
        </w:rPr>
        <w:t>说话人2 02:45:56</w:t>
      </w:r>
      <w:r>
        <w:rPr>
          <w:rFonts w:ascii="宋体" w:eastAsia="宋体" w:hAnsi="宋体" w:cs="宋体"/>
        </w:rPr>
        <w:br/>
      </w:r>
      <w:r>
        <w:rPr>
          <w:rFonts w:ascii="宋体" w:eastAsia="宋体" w:hAnsi="宋体" w:cs="宋体"/>
        </w:rPr>
        <w:t>给他做两次，我觉得最好是你现在走次数最好能不限的不限，能少限能少限就少少限，因为这个东西它是随机的，</w:t>
      </w:r>
    </w:p>
    <w:p>
      <w:pPr>
        <w:spacing w:before="240" w:after="240"/>
        <w:rPr>
          <w:rFonts w:ascii="宋体" w:eastAsia="宋体" w:hAnsi="宋体" w:cs="宋体"/>
          <w:sz w:val="24"/>
          <w:szCs w:val="24"/>
        </w:rPr>
      </w:pPr>
      <w:r>
        <w:rPr>
          <w:rFonts w:ascii="宋体" w:eastAsia="宋体" w:hAnsi="宋体" w:cs="宋体"/>
        </w:rPr>
        <w:t>说话人3 02:46:05</w:t>
      </w:r>
      <w:r>
        <w:rPr>
          <w:rFonts w:ascii="宋体" w:eastAsia="宋体" w:hAnsi="宋体" w:cs="宋体"/>
        </w:rPr>
        <w:br/>
      </w:r>
      <w:r>
        <w:rPr>
          <w:rFonts w:ascii="宋体" w:eastAsia="宋体" w:hAnsi="宋体" w:cs="宋体"/>
        </w:rPr>
        <w:t>中间因为有第三方签证，就是说点赞就是说不是你跟他单方面的中间有贝壳的文件在签证，所以说说贝壳放在他一块给你搞。</w:t>
      </w:r>
    </w:p>
    <w:p>
      <w:pPr>
        <w:spacing w:before="240" w:after="240"/>
        <w:rPr>
          <w:rFonts w:ascii="宋体" w:eastAsia="宋体" w:hAnsi="宋体" w:cs="宋体"/>
          <w:sz w:val="24"/>
          <w:szCs w:val="24"/>
        </w:rPr>
      </w:pPr>
      <w:r>
        <w:rPr>
          <w:rFonts w:ascii="宋体" w:eastAsia="宋体" w:hAnsi="宋体" w:cs="宋体"/>
        </w:rPr>
        <w:t>说话人2 02:46:15</w:t>
      </w:r>
      <w:r>
        <w:rPr>
          <w:rFonts w:ascii="宋体" w:eastAsia="宋体" w:hAnsi="宋体" w:cs="宋体"/>
        </w:rPr>
        <w:br/>
      </w:r>
      <w:r>
        <w:rPr>
          <w:rFonts w:ascii="宋体" w:eastAsia="宋体" w:hAnsi="宋体" w:cs="宋体"/>
        </w:rPr>
        <w:t>我不是担心他骗我的风险，对，我是说这个东西本身就是一个补偿机制，这种补偿机制我可能不能敞开来讲。</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所以说这个问题你说明白，还影响你还有分手影不影响你的定价或者是你的。</w:t>
      </w:r>
    </w:p>
    <w:p>
      <w:pPr>
        <w:spacing w:before="240" w:after="240"/>
        <w:rPr>
          <w:rFonts w:ascii="宋体" w:eastAsia="宋体" w:hAnsi="宋体" w:cs="宋体"/>
          <w:sz w:val="24"/>
          <w:szCs w:val="24"/>
        </w:rPr>
      </w:pPr>
      <w:r>
        <w:rPr>
          <w:rFonts w:ascii="宋体" w:eastAsia="宋体" w:hAnsi="宋体" w:cs="宋体"/>
        </w:rPr>
        <w:t>说话人3 02:46:31</w:t>
      </w:r>
      <w:r>
        <w:rPr>
          <w:rFonts w:ascii="宋体" w:eastAsia="宋体" w:hAnsi="宋体" w:cs="宋体"/>
        </w:rPr>
        <w:br/>
      </w:r>
      <w:r>
        <w:rPr>
          <w:rFonts w:ascii="宋体" w:eastAsia="宋体" w:hAnsi="宋体" w:cs="宋体"/>
        </w:rPr>
        <w:t>因为您大了我也。</w:t>
      </w:r>
    </w:p>
    <w:p>
      <w:pPr>
        <w:spacing w:before="240" w:after="240"/>
        <w:rPr>
          <w:rFonts w:ascii="宋体" w:eastAsia="宋体" w:hAnsi="宋体" w:cs="宋体"/>
          <w:sz w:val="24"/>
          <w:szCs w:val="24"/>
        </w:rPr>
      </w:pPr>
      <w:r>
        <w:rPr>
          <w:rFonts w:ascii="宋体" w:eastAsia="宋体" w:hAnsi="宋体" w:cs="宋体"/>
        </w:rPr>
        <w:t>说话人2 02:46:32</w:t>
      </w:r>
      <w:r>
        <w:rPr>
          <w:rFonts w:ascii="宋体" w:eastAsia="宋体" w:hAnsi="宋体" w:cs="宋体"/>
        </w:rPr>
        <w:br/>
      </w:r>
      <w:r>
        <w:rPr>
          <w:rFonts w:ascii="宋体" w:eastAsia="宋体" w:hAnsi="宋体" w:cs="宋体"/>
        </w:rPr>
        <w:t>不知道。对，因为我比如说他原来36个月还后来就38个月，</w:t>
      </w:r>
    </w:p>
    <w:p>
      <w:pPr>
        <w:spacing w:before="240" w:after="240"/>
        <w:rPr>
          <w:rFonts w:ascii="宋体" w:eastAsia="宋体" w:hAnsi="宋体" w:cs="宋体"/>
          <w:sz w:val="24"/>
          <w:szCs w:val="24"/>
        </w:rPr>
      </w:pPr>
      <w:r>
        <w:rPr>
          <w:rFonts w:ascii="宋体" w:eastAsia="宋体" w:hAnsi="宋体" w:cs="宋体"/>
        </w:rPr>
        <w:t>说话人1 02:46:38</w:t>
      </w:r>
      <w:r>
        <w:rPr>
          <w:rFonts w:ascii="宋体" w:eastAsia="宋体" w:hAnsi="宋体" w:cs="宋体"/>
        </w:rPr>
        <w:br/>
      </w:r>
      <w:r>
        <w:rPr>
          <w:rFonts w:ascii="宋体" w:eastAsia="宋体" w:hAnsi="宋体" w:cs="宋体"/>
        </w:rPr>
        <w:t>你就像总市场，比如说一年允许他有一次机会，</w:t>
      </w:r>
    </w:p>
    <w:p>
      <w:pPr>
        <w:spacing w:before="240" w:after="240"/>
        <w:rPr>
          <w:rFonts w:ascii="宋体" w:eastAsia="宋体" w:hAnsi="宋体" w:cs="宋体"/>
          <w:sz w:val="24"/>
          <w:szCs w:val="24"/>
        </w:rPr>
      </w:pPr>
      <w:r>
        <w:rPr>
          <w:rFonts w:ascii="宋体" w:eastAsia="宋体" w:hAnsi="宋体" w:cs="宋体"/>
        </w:rPr>
        <w:t>说话人2 02:46:44</w:t>
      </w:r>
      <w:r>
        <w:rPr>
          <w:rFonts w:ascii="宋体" w:eastAsia="宋体" w:hAnsi="宋体" w:cs="宋体"/>
        </w:rPr>
        <w:br/>
      </w:r>
      <w:r>
        <w:rPr>
          <w:rFonts w:ascii="宋体" w:eastAsia="宋体" w:hAnsi="宋体" w:cs="宋体"/>
        </w:rPr>
        <w:t>你没有限次数没限制，因为它的场景是这样的，场景是场景是可能最后一步，场景是第一个月打造，因为它会有一些东西，然后这个是一个场合。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第二个场景是什么？其他的不可控的场景是什么？比如说比如租客中途退租再找租客，这里面有一点点偶尔可能会有钱，但是这种其实率也比较低，但是业务上他会问你这个东西能不能支持，业务会问能不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如果能支持竞争力，如果不能支持也无所谓，但是情况。</w:t>
      </w:r>
    </w:p>
    <w:p>
      <w:pPr>
        <w:spacing w:before="240" w:after="240"/>
        <w:rPr>
          <w:rFonts w:ascii="宋体" w:eastAsia="宋体" w:hAnsi="宋体" w:cs="宋体"/>
          <w:sz w:val="24"/>
          <w:szCs w:val="24"/>
        </w:rPr>
      </w:pPr>
      <w:r>
        <w:rPr>
          <w:rFonts w:ascii="宋体" w:eastAsia="宋体" w:hAnsi="宋体" w:cs="宋体"/>
        </w:rPr>
        <w:t>说话人3 02:47:24</w:t>
      </w:r>
      <w:r>
        <w:rPr>
          <w:rFonts w:ascii="宋体" w:eastAsia="宋体" w:hAnsi="宋体" w:cs="宋体"/>
        </w:rPr>
        <w:br/>
      </w:r>
      <w:r>
        <w:rPr>
          <w:rFonts w:ascii="宋体" w:eastAsia="宋体" w:hAnsi="宋体" w:cs="宋体"/>
        </w:rPr>
        <w:t>有可能你抓住，其实我认为无所谓，应该有那种。</w:t>
      </w:r>
    </w:p>
    <w:p>
      <w:pPr>
        <w:spacing w:before="240" w:after="240"/>
        <w:rPr>
          <w:rFonts w:ascii="宋体" w:eastAsia="宋体" w:hAnsi="宋体" w:cs="宋体"/>
          <w:sz w:val="24"/>
          <w:szCs w:val="24"/>
        </w:rPr>
      </w:pPr>
      <w:r>
        <w:rPr>
          <w:rFonts w:ascii="宋体" w:eastAsia="宋体" w:hAnsi="宋体" w:cs="宋体"/>
        </w:rPr>
        <w:t>说话人2 02:47:28</w:t>
      </w:r>
      <w:r>
        <w:rPr>
          <w:rFonts w:ascii="宋体" w:eastAsia="宋体" w:hAnsi="宋体" w:cs="宋体"/>
        </w:rPr>
        <w:br/>
      </w:r>
      <w:r>
        <w:rPr>
          <w:rFonts w:ascii="宋体" w:eastAsia="宋体" w:hAnsi="宋体" w:cs="宋体"/>
        </w:rPr>
        <w:t>我们也不会说故意帮他搞，我们没有考虑到他的票，主要是考虑到他们。</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谁知他这个月会完吗？</w:t>
      </w:r>
    </w:p>
    <w:p>
      <w:pPr>
        <w:spacing w:before="240" w:after="240"/>
        <w:rPr>
          <w:rFonts w:ascii="宋体" w:eastAsia="宋体" w:hAnsi="宋体" w:cs="宋体"/>
          <w:sz w:val="24"/>
          <w:szCs w:val="24"/>
        </w:rPr>
      </w:pPr>
      <w:r>
        <w:rPr>
          <w:rFonts w:ascii="宋体" w:eastAsia="宋体" w:hAnsi="宋体" w:cs="宋体"/>
        </w:rPr>
        <w:t>说话人3 02:47:39</w:t>
      </w:r>
      <w:r>
        <w:rPr>
          <w:rFonts w:ascii="宋体" w:eastAsia="宋体" w:hAnsi="宋体" w:cs="宋体"/>
        </w:rPr>
        <w:br/>
      </w:r>
      <w:r>
        <w:rPr>
          <w:rFonts w:ascii="宋体" w:eastAsia="宋体" w:hAnsi="宋体" w:cs="宋体"/>
        </w:rPr>
        <w:t>就是永远的地方30多个月。</w:t>
      </w:r>
    </w:p>
    <w:p>
      <w:pPr>
        <w:spacing w:before="240" w:after="240"/>
        <w:rPr>
          <w:rFonts w:ascii="宋体" w:eastAsia="宋体" w:hAnsi="宋体" w:cs="宋体"/>
          <w:sz w:val="24"/>
          <w:szCs w:val="24"/>
        </w:rPr>
      </w:pPr>
      <w:r>
        <w:rPr>
          <w:rFonts w:ascii="宋体" w:eastAsia="宋体" w:hAnsi="宋体" w:cs="宋体"/>
        </w:rPr>
        <w:t>说话人2 02:47:42</w:t>
      </w:r>
      <w:r>
        <w:rPr>
          <w:rFonts w:ascii="宋体" w:eastAsia="宋体" w:hAnsi="宋体" w:cs="宋体"/>
        </w:rPr>
        <w:br/>
      </w:r>
      <w:r>
        <w:rPr>
          <w:rFonts w:ascii="宋体" w:eastAsia="宋体" w:hAnsi="宋体" w:cs="宋体"/>
        </w:rPr>
        <w:t>对，比如说你就直接你把时间三应该是3个月就不往后延38个月，是这意思。你们的复杂，我贷款的算法好吧？对，我不能说还让他正常每个月还固定的金额，我等于压缩了，把其他的东西拿过来塑造摄影师这个算法，</w:t>
      </w:r>
    </w:p>
    <w:p>
      <w:pPr>
        <w:spacing w:before="240" w:after="240"/>
        <w:rPr>
          <w:rFonts w:ascii="宋体" w:eastAsia="宋体" w:hAnsi="宋体" w:cs="宋体"/>
          <w:sz w:val="24"/>
          <w:szCs w:val="24"/>
        </w:rPr>
      </w:pPr>
      <w:r>
        <w:rPr>
          <w:rFonts w:ascii="宋体" w:eastAsia="宋体" w:hAnsi="宋体" w:cs="宋体"/>
        </w:rPr>
        <w:t>说话人3 02:48:06</w:t>
      </w:r>
      <w:r>
        <w:rPr>
          <w:rFonts w:ascii="宋体" w:eastAsia="宋体" w:hAnsi="宋体" w:cs="宋体"/>
        </w:rPr>
        <w:br/>
      </w:r>
      <w:r>
        <w:rPr>
          <w:rFonts w:ascii="宋体" w:eastAsia="宋体" w:hAnsi="宋体" w:cs="宋体"/>
        </w:rPr>
        <w:t>你不要往后放，分工用户肯定是愿意的，对你。</w:t>
      </w:r>
    </w:p>
    <w:p>
      <w:pPr>
        <w:spacing w:before="240" w:after="240"/>
        <w:rPr>
          <w:rFonts w:ascii="宋体" w:eastAsia="宋体" w:hAnsi="宋体" w:cs="宋体"/>
          <w:sz w:val="24"/>
          <w:szCs w:val="24"/>
        </w:rPr>
      </w:pPr>
      <w:r>
        <w:rPr>
          <w:rFonts w:ascii="宋体" w:eastAsia="宋体" w:hAnsi="宋体" w:cs="宋体"/>
        </w:rPr>
        <w:t>说话人2 02:48:12</w:t>
      </w:r>
      <w:r>
        <w:rPr>
          <w:rFonts w:ascii="宋体" w:eastAsia="宋体" w:hAnsi="宋体" w:cs="宋体"/>
        </w:rPr>
        <w:br/>
      </w:r>
      <w:r>
        <w:rPr>
          <w:rFonts w:ascii="宋体" w:eastAsia="宋体" w:hAnsi="宋体" w:cs="宋体"/>
        </w:rPr>
        <w:t>这有办法我没办法工作的情况下不允许。</w:t>
      </w:r>
    </w:p>
    <w:p>
      <w:pPr>
        <w:spacing w:before="240" w:after="240"/>
        <w:rPr>
          <w:rFonts w:ascii="宋体" w:eastAsia="宋体" w:hAnsi="宋体" w:cs="宋体"/>
          <w:sz w:val="24"/>
          <w:szCs w:val="24"/>
        </w:rPr>
      </w:pPr>
      <w:r>
        <w:rPr>
          <w:rFonts w:ascii="宋体" w:eastAsia="宋体" w:hAnsi="宋体" w:cs="宋体"/>
        </w:rPr>
        <w:t>说话人3 02:48:20</w:t>
      </w:r>
      <w:r>
        <w:rPr>
          <w:rFonts w:ascii="宋体" w:eastAsia="宋体" w:hAnsi="宋体" w:cs="宋体"/>
        </w:rPr>
        <w:br/>
      </w:r>
      <w:r>
        <w:rPr>
          <w:rFonts w:ascii="宋体" w:eastAsia="宋体" w:hAnsi="宋体" w:cs="宋体"/>
        </w:rPr>
        <w:t>协议里进行转租，</w:t>
      </w:r>
    </w:p>
    <w:p>
      <w:pPr>
        <w:spacing w:before="240" w:after="240"/>
        <w:rPr>
          <w:rFonts w:ascii="宋体" w:eastAsia="宋体" w:hAnsi="宋体" w:cs="宋体"/>
          <w:sz w:val="24"/>
          <w:szCs w:val="24"/>
        </w:rPr>
      </w:pPr>
      <w:r>
        <w:rPr>
          <w:rFonts w:ascii="宋体" w:eastAsia="宋体" w:hAnsi="宋体" w:cs="宋体"/>
        </w:rPr>
        <w:t>说话人2 02:48:22</w:t>
      </w:r>
      <w:r>
        <w:rPr>
          <w:rFonts w:ascii="宋体" w:eastAsia="宋体" w:hAnsi="宋体" w:cs="宋体"/>
        </w:rPr>
        <w:br/>
      </w:r>
      <w:r>
        <w:rPr>
          <w:rFonts w:ascii="宋体" w:eastAsia="宋体" w:hAnsi="宋体" w:cs="宋体"/>
        </w:rPr>
        <w:t>进行转租，你们会看他房子是他自己，</w:t>
      </w:r>
    </w:p>
    <w:p>
      <w:pPr>
        <w:spacing w:before="240" w:after="240"/>
        <w:rPr>
          <w:rFonts w:ascii="宋体" w:eastAsia="宋体" w:hAnsi="宋体" w:cs="宋体"/>
          <w:sz w:val="24"/>
          <w:szCs w:val="24"/>
        </w:rPr>
      </w:pPr>
      <w:r>
        <w:rPr>
          <w:rFonts w:ascii="宋体" w:eastAsia="宋体" w:hAnsi="宋体" w:cs="宋体"/>
        </w:rPr>
        <w:t>说话人3 02:48:25</w:t>
      </w:r>
      <w:r>
        <w:rPr>
          <w:rFonts w:ascii="宋体" w:eastAsia="宋体" w:hAnsi="宋体" w:cs="宋体"/>
        </w:rPr>
        <w:br/>
      </w:r>
      <w:r>
        <w:rPr>
          <w:rFonts w:ascii="宋体" w:eastAsia="宋体" w:hAnsi="宋体" w:cs="宋体"/>
        </w:rPr>
        <w:t>如果就是站在我们角度，站在安全角度会影响王工，如果站在你的角度，二号工位对你没坏处，因为二房东的出租更稳定，对。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第二房东的控制是8号8号都是多风险，二房东不是产生风险，因为角度不一样，因为他对你没有影响，我们对我们影响安全并不是资金，</w:t>
      </w:r>
    </w:p>
    <w:p>
      <w:pPr>
        <w:spacing w:before="240" w:after="240"/>
        <w:rPr>
          <w:rFonts w:ascii="宋体" w:eastAsia="宋体" w:hAnsi="宋体" w:cs="宋体"/>
          <w:sz w:val="24"/>
          <w:szCs w:val="24"/>
        </w:rPr>
      </w:pPr>
      <w:r>
        <w:rPr>
          <w:rFonts w:ascii="宋体" w:eastAsia="宋体" w:hAnsi="宋体" w:cs="宋体"/>
        </w:rPr>
        <w:t>说话人2 02:48:46</w:t>
      </w:r>
      <w:r>
        <w:rPr>
          <w:rFonts w:ascii="宋体" w:eastAsia="宋体" w:hAnsi="宋体" w:cs="宋体"/>
        </w:rPr>
        <w:br/>
      </w:r>
      <w:r>
        <w:rPr>
          <w:rFonts w:ascii="宋体" w:eastAsia="宋体" w:hAnsi="宋体" w:cs="宋体"/>
        </w:rPr>
        <w:t>我们赚的就是多风险的钱，他自己投资自己经营，对你找的原因兜底。</w:t>
      </w:r>
    </w:p>
    <w:p>
      <w:pPr>
        <w:spacing w:before="240" w:after="240"/>
        <w:rPr>
          <w:rFonts w:ascii="宋体" w:eastAsia="宋体" w:hAnsi="宋体" w:cs="宋体"/>
          <w:sz w:val="24"/>
          <w:szCs w:val="24"/>
        </w:rPr>
      </w:pPr>
      <w:r>
        <w:rPr>
          <w:rFonts w:ascii="宋体" w:eastAsia="宋体" w:hAnsi="宋体" w:cs="宋体"/>
        </w:rPr>
        <w:t>说话人3 02:48:59</w:t>
      </w:r>
      <w:r>
        <w:rPr>
          <w:rFonts w:ascii="宋体" w:eastAsia="宋体" w:hAnsi="宋体" w:cs="宋体"/>
        </w:rPr>
        <w:br/>
      </w:r>
      <w:r>
        <w:rPr>
          <w:rFonts w:ascii="宋体" w:eastAsia="宋体" w:hAnsi="宋体" w:cs="宋体"/>
        </w:rPr>
        <w:t>好吧？</w:t>
      </w:r>
    </w:p>
    <w:p>
      <w:pPr>
        <w:spacing w:before="240" w:after="240"/>
        <w:rPr>
          <w:rFonts w:ascii="宋体" w:eastAsia="宋体" w:hAnsi="宋体" w:cs="宋体"/>
          <w:sz w:val="24"/>
          <w:szCs w:val="24"/>
        </w:rPr>
      </w:pPr>
      <w:r>
        <w:rPr>
          <w:rFonts w:ascii="宋体" w:eastAsia="宋体" w:hAnsi="宋体" w:cs="宋体"/>
        </w:rPr>
        <w:t>说话人2 02:49:26</w:t>
      </w:r>
      <w:r>
        <w:rPr>
          <w:rFonts w:ascii="宋体" w:eastAsia="宋体" w:hAnsi="宋体" w:cs="宋体"/>
        </w:rPr>
        <w:br/>
      </w:r>
      <w:r>
        <w:rPr>
          <w:rFonts w:ascii="宋体" w:eastAsia="宋体" w:hAnsi="宋体" w:cs="宋体"/>
        </w:rPr>
        <w:t>应该是好好一点。</w:t>
      </w:r>
    </w:p>
    <w:p>
      <w:pPr>
        <w:spacing w:before="240" w:after="240"/>
        <w:rPr>
          <w:rFonts w:ascii="宋体" w:eastAsia="宋体" w:hAnsi="宋体" w:cs="宋体"/>
          <w:sz w:val="24"/>
          <w:szCs w:val="24"/>
        </w:rPr>
      </w:pPr>
      <w:r>
        <w:rPr>
          <w:rFonts w:ascii="宋体" w:eastAsia="宋体" w:hAnsi="宋体" w:cs="宋体"/>
        </w:rPr>
        <w:t>说话人1 02:49:28</w:t>
      </w:r>
      <w:r>
        <w:rPr>
          <w:rFonts w:ascii="宋体" w:eastAsia="宋体" w:hAnsi="宋体" w:cs="宋体"/>
        </w:rPr>
        <w:br/>
      </w:r>
      <w:r>
        <w:rPr>
          <w:rFonts w:ascii="宋体" w:eastAsia="宋体" w:hAnsi="宋体" w:cs="宋体"/>
        </w:rPr>
        <w:t>真的很起来，这个应该还真的还是靠谱一点，对不起。讨论。</w:t>
      </w:r>
    </w:p>
    <w:p>
      <w:pPr>
        <w:spacing w:before="240" w:after="240"/>
        <w:rPr>
          <w:rFonts w:ascii="宋体" w:eastAsia="宋体" w:hAnsi="宋体" w:cs="宋体"/>
          <w:sz w:val="24"/>
          <w:szCs w:val="24"/>
        </w:rPr>
      </w:pPr>
      <w:r>
        <w:rPr>
          <w:rFonts w:ascii="宋体" w:eastAsia="宋体" w:hAnsi="宋体" w:cs="宋体"/>
        </w:rPr>
        <w:t>说话人3 02:49:36</w:t>
      </w:r>
      <w:r>
        <w:rPr>
          <w:rFonts w:ascii="宋体" w:eastAsia="宋体" w:hAnsi="宋体" w:cs="宋体"/>
        </w:rPr>
        <w:br/>
      </w:r>
      <w:r>
        <w:rPr>
          <w:rFonts w:ascii="宋体" w:eastAsia="宋体" w:hAnsi="宋体" w:cs="宋体"/>
        </w:rPr>
        <w:t>他们刚才。</w:t>
      </w:r>
    </w:p>
    <w:p>
      <w:pPr>
        <w:spacing w:before="240" w:after="240"/>
        <w:rPr>
          <w:rFonts w:ascii="宋体" w:eastAsia="宋体" w:hAnsi="宋体" w:cs="宋体"/>
          <w:sz w:val="24"/>
          <w:szCs w:val="24"/>
        </w:rPr>
      </w:pPr>
      <w:r>
        <w:rPr>
          <w:rFonts w:ascii="宋体" w:eastAsia="宋体" w:hAnsi="宋体" w:cs="宋体"/>
        </w:rPr>
        <w:t>说话人2 02:49:38</w:t>
      </w:r>
      <w:r>
        <w:rPr>
          <w:rFonts w:ascii="宋体" w:eastAsia="宋体" w:hAnsi="宋体" w:cs="宋体"/>
        </w:rPr>
        <w:br/>
      </w:r>
      <w:r>
        <w:rPr>
          <w:rFonts w:ascii="宋体" w:eastAsia="宋体" w:hAnsi="宋体" w:cs="宋体"/>
        </w:rPr>
        <w:t>讲的工作和两个业务的方式，</w:t>
      </w:r>
    </w:p>
    <w:p>
      <w:pPr>
        <w:spacing w:before="240" w:after="240"/>
        <w:rPr>
          <w:rFonts w:ascii="宋体" w:eastAsia="宋体" w:hAnsi="宋体" w:cs="宋体"/>
          <w:sz w:val="24"/>
          <w:szCs w:val="24"/>
        </w:rPr>
      </w:pPr>
      <w:r>
        <w:rPr>
          <w:rFonts w:ascii="宋体" w:eastAsia="宋体" w:hAnsi="宋体" w:cs="宋体"/>
        </w:rPr>
        <w:t>说话人3 02:49:42</w:t>
      </w:r>
      <w:r>
        <w:rPr>
          <w:rFonts w:ascii="宋体" w:eastAsia="宋体" w:hAnsi="宋体" w:cs="宋体"/>
        </w:rPr>
        <w:br/>
      </w:r>
      <w:r>
        <w:rPr>
          <w:rFonts w:ascii="宋体" w:eastAsia="宋体" w:hAnsi="宋体" w:cs="宋体"/>
        </w:rPr>
        <w:t>肯定是这个活动还是整合不动，短时间内如果真的选不上人，活动整合不了还是让他做，</w:t>
      </w:r>
    </w:p>
    <w:p>
      <w:pPr>
        <w:spacing w:before="240" w:after="240"/>
        <w:rPr>
          <w:rFonts w:ascii="宋体" w:eastAsia="宋体" w:hAnsi="宋体" w:cs="宋体"/>
          <w:sz w:val="24"/>
          <w:szCs w:val="24"/>
        </w:rPr>
      </w:pPr>
      <w:r>
        <w:rPr>
          <w:rFonts w:ascii="宋体" w:eastAsia="宋体" w:hAnsi="宋体" w:cs="宋体"/>
        </w:rPr>
        <w:t>说话人2 02:49:55</w:t>
      </w:r>
      <w:r>
        <w:rPr>
          <w:rFonts w:ascii="宋体" w:eastAsia="宋体" w:hAnsi="宋体" w:cs="宋体"/>
        </w:rPr>
        <w:br/>
      </w:r>
      <w:r>
        <w:rPr>
          <w:rFonts w:ascii="宋体" w:eastAsia="宋体" w:hAnsi="宋体" w:cs="宋体"/>
        </w:rPr>
        <w:t>而人也不会怨他。</w:t>
      </w:r>
    </w:p>
    <w:p>
      <w:pPr>
        <w:spacing w:before="240" w:after="240"/>
        <w:rPr>
          <w:rFonts w:ascii="宋体" w:eastAsia="宋体" w:hAnsi="宋体" w:cs="宋体"/>
          <w:sz w:val="24"/>
          <w:szCs w:val="24"/>
        </w:rPr>
      </w:pPr>
      <w:r>
        <w:rPr>
          <w:rFonts w:ascii="宋体" w:eastAsia="宋体" w:hAnsi="宋体" w:cs="宋体"/>
        </w:rPr>
        <w:t>说话人3 02:49:57</w:t>
      </w:r>
      <w:r>
        <w:rPr>
          <w:rFonts w:ascii="宋体" w:eastAsia="宋体" w:hAnsi="宋体" w:cs="宋体"/>
        </w:rPr>
        <w:br/>
      </w:r>
      <w:r>
        <w:rPr>
          <w:rFonts w:ascii="宋体" w:eastAsia="宋体" w:hAnsi="宋体" w:cs="宋体"/>
        </w:rPr>
        <w:t>这块山顶是吧？看了一半，对那里边不会支付，他。</w:t>
      </w:r>
    </w:p>
    <w:p>
      <w:pPr>
        <w:spacing w:before="240" w:after="240"/>
        <w:rPr>
          <w:rFonts w:ascii="宋体" w:eastAsia="宋体" w:hAnsi="宋体" w:cs="宋体"/>
          <w:sz w:val="24"/>
          <w:szCs w:val="24"/>
        </w:rPr>
      </w:pPr>
      <w:r>
        <w:rPr>
          <w:rFonts w:ascii="宋体" w:eastAsia="宋体" w:hAnsi="宋体" w:cs="宋体"/>
        </w:rPr>
        <w:t>说话人2 02:50:32</w:t>
      </w:r>
      <w:r>
        <w:rPr>
          <w:rFonts w:ascii="宋体" w:eastAsia="宋体" w:hAnsi="宋体" w:cs="宋体"/>
        </w:rPr>
        <w:br/>
      </w:r>
      <w:r>
        <w:rPr>
          <w:rFonts w:ascii="宋体" w:eastAsia="宋体" w:hAnsi="宋体" w:cs="宋体"/>
        </w:rPr>
        <w:t>也非常的。</w:t>
      </w:r>
    </w:p>
    <w:p>
      <w:pPr>
        <w:spacing w:before="240" w:after="240"/>
        <w:rPr>
          <w:rFonts w:ascii="宋体" w:eastAsia="宋体" w:hAnsi="宋体" w:cs="宋体"/>
          <w:sz w:val="24"/>
          <w:szCs w:val="24"/>
        </w:rPr>
      </w:pPr>
      <w:r>
        <w:rPr>
          <w:rFonts w:ascii="宋体" w:eastAsia="宋体" w:hAnsi="宋体" w:cs="宋体"/>
        </w:rPr>
        <w:t>说话人3 02:50:34</w:t>
      </w:r>
      <w:r>
        <w:rPr>
          <w:rFonts w:ascii="宋体" w:eastAsia="宋体" w:hAnsi="宋体" w:cs="宋体"/>
        </w:rPr>
        <w:br/>
      </w:r>
      <w:r>
        <w:rPr>
          <w:rFonts w:ascii="宋体" w:eastAsia="宋体" w:hAnsi="宋体" w:cs="宋体"/>
        </w:rPr>
        <w:t>好像也非常难。</w:t>
      </w:r>
    </w:p>
    <w:p>
      <w:pPr>
        <w:spacing w:before="240" w:after="240"/>
        <w:rPr>
          <w:rFonts w:ascii="宋体" w:eastAsia="宋体" w:hAnsi="宋体" w:cs="宋体"/>
          <w:sz w:val="24"/>
          <w:szCs w:val="24"/>
        </w:rPr>
      </w:pPr>
      <w:r>
        <w:rPr>
          <w:rFonts w:ascii="宋体" w:eastAsia="宋体" w:hAnsi="宋体" w:cs="宋体"/>
        </w:rPr>
        <w:t>说话人2 02:50:35</w:t>
      </w:r>
      <w:r>
        <w:rPr>
          <w:rFonts w:ascii="宋体" w:eastAsia="宋体" w:hAnsi="宋体" w:cs="宋体"/>
        </w:rPr>
        <w:br/>
      </w:r>
      <w:r>
        <w:rPr>
          <w:rFonts w:ascii="宋体" w:eastAsia="宋体" w:hAnsi="宋体" w:cs="宋体"/>
        </w:rPr>
        <w:t>去。因为授权人搞过，我觉得也有点啥问题。他。</w:t>
      </w:r>
    </w:p>
    <w:p>
      <w:pPr>
        <w:spacing w:before="240" w:after="240"/>
        <w:rPr>
          <w:rFonts w:ascii="宋体" w:eastAsia="宋体" w:hAnsi="宋体" w:cs="宋体"/>
          <w:sz w:val="24"/>
          <w:szCs w:val="24"/>
        </w:rPr>
      </w:pPr>
      <w:r>
        <w:rPr>
          <w:rFonts w:ascii="宋体" w:eastAsia="宋体" w:hAnsi="宋体" w:cs="宋体"/>
        </w:rPr>
        <w:t>说话人3 02:50:43</w:t>
      </w:r>
      <w:r>
        <w:rPr>
          <w:rFonts w:ascii="宋体" w:eastAsia="宋体" w:hAnsi="宋体" w:cs="宋体"/>
        </w:rPr>
        <w:br/>
      </w:r>
      <w:r>
        <w:rPr>
          <w:rFonts w:ascii="宋体" w:eastAsia="宋体" w:hAnsi="宋体" w:cs="宋体"/>
        </w:rPr>
        <w:t>反正就是说因为你中午刚喝过药丸，那个点在于这边乱局就属于基本上传统还是中国，所以就是说资金就这样，其他的再说，</w:t>
      </w:r>
    </w:p>
    <w:p>
      <w:pPr>
        <w:spacing w:before="240" w:after="240"/>
        <w:rPr>
          <w:rFonts w:ascii="宋体" w:eastAsia="宋体" w:hAnsi="宋体" w:cs="宋体"/>
          <w:sz w:val="24"/>
          <w:szCs w:val="24"/>
        </w:rPr>
      </w:pPr>
      <w:r>
        <w:rPr>
          <w:rFonts w:ascii="宋体" w:eastAsia="宋体" w:hAnsi="宋体" w:cs="宋体"/>
        </w:rPr>
        <w:t>说话人2 02:51:02</w:t>
      </w:r>
      <w:r>
        <w:rPr>
          <w:rFonts w:ascii="宋体" w:eastAsia="宋体" w:hAnsi="宋体" w:cs="宋体"/>
        </w:rPr>
        <w:br/>
      </w:r>
      <w:r>
        <w:rPr>
          <w:rFonts w:ascii="宋体" w:eastAsia="宋体" w:hAnsi="宋体" w:cs="宋体"/>
        </w:rPr>
        <w:t>其实他那样清洁。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在功能化的东西你刚才有说过吗？看能不能联系上我的话，你可以让人进一步太好了，不确定的。</w:t>
      </w:r>
    </w:p>
    <w:p>
      <w:pPr>
        <w:spacing w:before="240" w:after="240"/>
        <w:rPr>
          <w:rFonts w:ascii="宋体" w:eastAsia="宋体" w:hAnsi="宋体" w:cs="宋体"/>
          <w:sz w:val="24"/>
          <w:szCs w:val="24"/>
        </w:rPr>
      </w:pPr>
      <w:r>
        <w:rPr>
          <w:rFonts w:ascii="宋体" w:eastAsia="宋体" w:hAnsi="宋体" w:cs="宋体"/>
        </w:rPr>
        <w:t>说话人1 02:51:14</w:t>
      </w:r>
      <w:r>
        <w:rPr>
          <w:rFonts w:ascii="宋体" w:eastAsia="宋体" w:hAnsi="宋体" w:cs="宋体"/>
        </w:rPr>
        <w:br/>
      </w:r>
      <w:r>
        <w:rPr>
          <w:rFonts w:ascii="宋体" w:eastAsia="宋体" w:hAnsi="宋体" w:cs="宋体"/>
        </w:rPr>
        <w:t>是高仿的，他应该可以放大特别强，</w:t>
      </w:r>
    </w:p>
    <w:p>
      <w:pPr>
        <w:spacing w:before="240" w:after="240"/>
        <w:rPr>
          <w:rFonts w:ascii="宋体" w:eastAsia="宋体" w:hAnsi="宋体" w:cs="宋体"/>
          <w:sz w:val="24"/>
          <w:szCs w:val="24"/>
        </w:rPr>
      </w:pPr>
      <w:r>
        <w:rPr>
          <w:rFonts w:ascii="宋体" w:eastAsia="宋体" w:hAnsi="宋体" w:cs="宋体"/>
        </w:rPr>
        <w:t>说话人2 02:51:22</w:t>
      </w:r>
      <w:r>
        <w:rPr>
          <w:rFonts w:ascii="宋体" w:eastAsia="宋体" w:hAnsi="宋体" w:cs="宋体"/>
        </w:rPr>
        <w:br/>
      </w:r>
      <w:r>
        <w:rPr>
          <w:rFonts w:ascii="宋体" w:eastAsia="宋体" w:hAnsi="宋体" w:cs="宋体"/>
        </w:rPr>
        <w:t>方法我都在里面，他说在努力，</w:t>
      </w:r>
    </w:p>
    <w:p>
      <w:pPr>
        <w:spacing w:before="240" w:after="240"/>
        <w:rPr>
          <w:rFonts w:ascii="宋体" w:eastAsia="宋体" w:hAnsi="宋体" w:cs="宋体"/>
          <w:sz w:val="24"/>
          <w:szCs w:val="24"/>
        </w:rPr>
      </w:pPr>
      <w:r>
        <w:rPr>
          <w:rFonts w:ascii="宋体" w:eastAsia="宋体" w:hAnsi="宋体" w:cs="宋体"/>
        </w:rPr>
        <w:t>说话人1 02:51:31</w:t>
      </w:r>
      <w:r>
        <w:rPr>
          <w:rFonts w:ascii="宋体" w:eastAsia="宋体" w:hAnsi="宋体" w:cs="宋体"/>
        </w:rPr>
        <w:br/>
      </w:r>
      <w:r>
        <w:rPr>
          <w:rFonts w:ascii="宋体" w:eastAsia="宋体" w:hAnsi="宋体" w:cs="宋体"/>
        </w:rPr>
        <w:t>需要我们使劲，国投跟我们有个支行对公有合作，</w:t>
      </w:r>
    </w:p>
    <w:p>
      <w:pPr>
        <w:spacing w:before="240" w:after="240"/>
        <w:rPr>
          <w:rFonts w:ascii="宋体" w:eastAsia="宋体" w:hAnsi="宋体" w:cs="宋体"/>
          <w:sz w:val="24"/>
          <w:szCs w:val="24"/>
        </w:rPr>
      </w:pPr>
      <w:r>
        <w:rPr>
          <w:rFonts w:ascii="宋体" w:eastAsia="宋体" w:hAnsi="宋体" w:cs="宋体"/>
        </w:rPr>
        <w:t>说话人2 02:51:42</w:t>
      </w:r>
      <w:r>
        <w:rPr>
          <w:rFonts w:ascii="宋体" w:eastAsia="宋体" w:hAnsi="宋体" w:cs="宋体"/>
        </w:rPr>
        <w:br/>
      </w:r>
      <w:r>
        <w:rPr>
          <w:rFonts w:ascii="宋体" w:eastAsia="宋体" w:hAnsi="宋体" w:cs="宋体"/>
        </w:rPr>
        <w:t>下午好，然后不给我知道。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那么你这个都属于政策，</w:t>
      </w:r>
    </w:p>
    <w:p>
      <w:pPr>
        <w:spacing w:before="240" w:after="240"/>
        <w:rPr>
          <w:rFonts w:ascii="宋体" w:eastAsia="宋体" w:hAnsi="宋体" w:cs="宋体"/>
          <w:sz w:val="24"/>
          <w:szCs w:val="24"/>
        </w:rPr>
      </w:pPr>
      <w:r>
        <w:rPr>
          <w:rFonts w:ascii="宋体" w:eastAsia="宋体" w:hAnsi="宋体" w:cs="宋体"/>
        </w:rPr>
        <w:t>说话人1 02:51:48</w:t>
      </w:r>
      <w:r>
        <w:rPr>
          <w:rFonts w:ascii="宋体" w:eastAsia="宋体" w:hAnsi="宋体" w:cs="宋体"/>
        </w:rPr>
        <w:br/>
      </w:r>
      <w:r>
        <w:rPr>
          <w:rFonts w:ascii="宋体" w:eastAsia="宋体" w:hAnsi="宋体" w:cs="宋体"/>
        </w:rPr>
        <w:t>可能应该也不是很好差不多了。</w:t>
      </w:r>
    </w:p>
    <w:p>
      <w:pPr>
        <w:spacing w:before="240" w:after="240"/>
        <w:rPr>
          <w:rFonts w:ascii="宋体" w:eastAsia="宋体" w:hAnsi="宋体" w:cs="宋体"/>
          <w:sz w:val="24"/>
          <w:szCs w:val="24"/>
        </w:rPr>
      </w:pPr>
      <w:r>
        <w:rPr>
          <w:rFonts w:ascii="宋体" w:eastAsia="宋体" w:hAnsi="宋体" w:cs="宋体"/>
        </w:rPr>
        <w:t>说话人2 02:51:52</w:t>
      </w:r>
      <w:r>
        <w:rPr>
          <w:rFonts w:ascii="宋体" w:eastAsia="宋体" w:hAnsi="宋体" w:cs="宋体"/>
        </w:rPr>
        <w:br/>
      </w:r>
      <w:r>
        <w:rPr>
          <w:rFonts w:ascii="宋体" w:eastAsia="宋体" w:hAnsi="宋体" w:cs="宋体"/>
        </w:rPr>
        <w:t>有两个人机他收入是40万至100万应该可以，因为只要他负债不多，可能这些政策还是打印他摸了一下，好的，我问一下他们的采购活动。昨天我感觉你们这个词，现在好多银行都可能他觉得你可以作为赞助商，是这种意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对总监包括都离职了，包括以后。</w:t>
      </w:r>
    </w:p>
    <w:p>
      <w:pPr>
        <w:spacing w:before="240" w:after="240"/>
        <w:rPr>
          <w:rFonts w:ascii="宋体" w:eastAsia="宋体" w:hAnsi="宋体" w:cs="宋体"/>
          <w:sz w:val="24"/>
          <w:szCs w:val="24"/>
        </w:rPr>
      </w:pPr>
      <w:r>
        <w:rPr>
          <w:rFonts w:ascii="宋体" w:eastAsia="宋体" w:hAnsi="宋体" w:cs="宋体"/>
        </w:rPr>
        <w:t>说话人3 02:52:24</w:t>
      </w:r>
      <w:r>
        <w:rPr>
          <w:rFonts w:ascii="宋体" w:eastAsia="宋体" w:hAnsi="宋体" w:cs="宋体"/>
        </w:rPr>
        <w:br/>
      </w:r>
      <w:r>
        <w:rPr>
          <w:rFonts w:ascii="宋体" w:eastAsia="宋体" w:hAnsi="宋体" w:cs="宋体"/>
        </w:rPr>
        <w:t>谁知。</w:t>
      </w:r>
    </w:p>
    <w:p>
      <w:pPr>
        <w:spacing w:before="240" w:after="240"/>
        <w:rPr>
          <w:rFonts w:ascii="宋体" w:eastAsia="宋体" w:hAnsi="宋体" w:cs="宋体"/>
          <w:sz w:val="24"/>
          <w:szCs w:val="24"/>
        </w:rPr>
      </w:pPr>
      <w:r>
        <w:rPr>
          <w:rFonts w:ascii="宋体" w:eastAsia="宋体" w:hAnsi="宋体" w:cs="宋体"/>
        </w:rPr>
        <w:t>说话人2 02:52:26</w:t>
      </w:r>
      <w:r>
        <w:rPr>
          <w:rFonts w:ascii="宋体" w:eastAsia="宋体" w:hAnsi="宋体" w:cs="宋体"/>
        </w:rPr>
        <w:br/>
      </w:r>
      <w:r>
        <w:rPr>
          <w:rFonts w:ascii="宋体" w:eastAsia="宋体" w:hAnsi="宋体" w:cs="宋体"/>
        </w:rPr>
        <w:t>就为了让自己吃了没啥事儿，</w:t>
      </w:r>
    </w:p>
    <w:p>
      <w:pPr>
        <w:spacing w:before="240" w:after="240"/>
        <w:rPr>
          <w:rFonts w:ascii="宋体" w:eastAsia="宋体" w:hAnsi="宋体" w:cs="宋体"/>
          <w:sz w:val="24"/>
          <w:szCs w:val="24"/>
        </w:rPr>
      </w:pPr>
      <w:r>
        <w:rPr>
          <w:rFonts w:ascii="宋体" w:eastAsia="宋体" w:hAnsi="宋体" w:cs="宋体"/>
        </w:rPr>
        <w:t>说话人1 02:52:29</w:t>
      </w:r>
      <w:r>
        <w:rPr>
          <w:rFonts w:ascii="宋体" w:eastAsia="宋体" w:hAnsi="宋体" w:cs="宋体"/>
        </w:rPr>
        <w:br/>
      </w:r>
      <w:r>
        <w:rPr>
          <w:rFonts w:ascii="宋体" w:eastAsia="宋体" w:hAnsi="宋体" w:cs="宋体"/>
        </w:rPr>
        <w:t>包括的标准已经出来。</w:t>
      </w:r>
    </w:p>
    <w:p>
      <w:pPr>
        <w:spacing w:before="240" w:after="240"/>
        <w:rPr>
          <w:rFonts w:ascii="宋体" w:eastAsia="宋体" w:hAnsi="宋体" w:cs="宋体"/>
          <w:sz w:val="24"/>
          <w:szCs w:val="24"/>
        </w:rPr>
      </w:pPr>
      <w:r>
        <w:rPr>
          <w:rFonts w:ascii="宋体" w:eastAsia="宋体" w:hAnsi="宋体" w:cs="宋体"/>
        </w:rPr>
        <w:t>说话人2 02:52:31</w:t>
      </w:r>
      <w:r>
        <w:rPr>
          <w:rFonts w:ascii="宋体" w:eastAsia="宋体" w:hAnsi="宋体" w:cs="宋体"/>
        </w:rPr>
        <w:br/>
      </w:r>
      <w:r>
        <w:rPr>
          <w:rFonts w:ascii="宋体" w:eastAsia="宋体" w:hAnsi="宋体" w:cs="宋体"/>
        </w:rPr>
        <w:t>了，现在会签流程。</w:t>
      </w:r>
    </w:p>
    <w:p>
      <w:pPr>
        <w:spacing w:before="240" w:after="240"/>
        <w:rPr>
          <w:rFonts w:ascii="宋体" w:eastAsia="宋体" w:hAnsi="宋体" w:cs="宋体"/>
          <w:sz w:val="24"/>
          <w:szCs w:val="24"/>
        </w:rPr>
      </w:pPr>
      <w:r>
        <w:rPr>
          <w:rFonts w:ascii="宋体" w:eastAsia="宋体" w:hAnsi="宋体" w:cs="宋体"/>
        </w:rPr>
        <w:t>说话人1 02:52:33</w:t>
      </w:r>
      <w:r>
        <w:rPr>
          <w:rFonts w:ascii="宋体" w:eastAsia="宋体" w:hAnsi="宋体" w:cs="宋体"/>
        </w:rPr>
        <w:br/>
      </w:r>
      <w:r>
        <w:rPr>
          <w:rFonts w:ascii="宋体" w:eastAsia="宋体" w:hAnsi="宋体" w:cs="宋体"/>
        </w:rPr>
        <w:t>我看到了他亲自指你写的内容，然后我们再看的时候大家都在反馈给你了吗？因为我给我们看一下有没有一些我们过去的建议，后来又改成了改可能还更宽一点。大家都觉得反正我们这几个板块的工程内容，</w:t>
      </w:r>
    </w:p>
    <w:p>
      <w:pPr>
        <w:spacing w:before="240" w:after="240"/>
        <w:rPr>
          <w:rFonts w:ascii="宋体" w:eastAsia="宋体" w:hAnsi="宋体" w:cs="宋体"/>
          <w:sz w:val="24"/>
          <w:szCs w:val="24"/>
        </w:rPr>
      </w:pPr>
      <w:r>
        <w:rPr>
          <w:rFonts w:ascii="宋体" w:eastAsia="宋体" w:hAnsi="宋体" w:cs="宋体"/>
        </w:rPr>
        <w:t>说话人2 02:52:52</w:t>
      </w:r>
      <w:r>
        <w:rPr>
          <w:rFonts w:ascii="宋体" w:eastAsia="宋体" w:hAnsi="宋体" w:cs="宋体"/>
        </w:rPr>
        <w:br/>
      </w:r>
      <w:r>
        <w:rPr>
          <w:rFonts w:ascii="宋体" w:eastAsia="宋体" w:hAnsi="宋体" w:cs="宋体"/>
        </w:rPr>
        <w:t>对，现在他们这样改得更好，给我那个了。</w:t>
      </w:r>
    </w:p>
    <w:p>
      <w:pPr>
        <w:spacing w:before="240" w:after="240"/>
        <w:rPr>
          <w:rFonts w:ascii="宋体" w:eastAsia="宋体" w:hAnsi="宋体" w:cs="宋体"/>
          <w:sz w:val="24"/>
          <w:szCs w:val="24"/>
        </w:rPr>
      </w:pPr>
      <w:r>
        <w:rPr>
          <w:rFonts w:ascii="宋体" w:eastAsia="宋体" w:hAnsi="宋体" w:cs="宋体"/>
        </w:rPr>
        <w:t>说话人3 02:53:03</w:t>
      </w:r>
      <w:r>
        <w:rPr>
          <w:rFonts w:ascii="宋体" w:eastAsia="宋体" w:hAnsi="宋体" w:cs="宋体"/>
        </w:rPr>
        <w:br/>
      </w:r>
      <w:r>
        <w:rPr>
          <w:rFonts w:ascii="宋体" w:eastAsia="宋体" w:hAnsi="宋体" w:cs="宋体"/>
        </w:rPr>
        <w:t>那就是你早点休息，明天你们跑一天了，</w:t>
      </w:r>
    </w:p>
    <w:p>
      <w:pPr>
        <w:spacing w:before="240" w:after="240"/>
        <w:rPr>
          <w:rFonts w:ascii="宋体" w:eastAsia="宋体" w:hAnsi="宋体" w:cs="宋体"/>
          <w:sz w:val="24"/>
          <w:szCs w:val="24"/>
        </w:rPr>
      </w:pPr>
      <w:r>
        <w:rPr>
          <w:rFonts w:ascii="宋体" w:eastAsia="宋体" w:hAnsi="宋体" w:cs="宋体"/>
        </w:rPr>
        <w:t>说话人2 02:53:07</w:t>
      </w:r>
      <w:r>
        <w:rPr>
          <w:rFonts w:ascii="宋体" w:eastAsia="宋体" w:hAnsi="宋体" w:cs="宋体"/>
        </w:rPr>
        <w:br/>
      </w:r>
      <w:r>
        <w:rPr>
          <w:rFonts w:ascii="宋体" w:eastAsia="宋体" w:hAnsi="宋体" w:cs="宋体"/>
        </w:rPr>
        <w:t>就坐在火车上也是到处打电话，</w:t>
      </w:r>
    </w:p>
    <w:p>
      <w:pPr>
        <w:spacing w:before="240" w:after="240"/>
        <w:rPr>
          <w:rFonts w:ascii="宋体" w:eastAsia="宋体" w:hAnsi="宋体" w:cs="宋体"/>
          <w:sz w:val="24"/>
          <w:szCs w:val="24"/>
        </w:rPr>
      </w:pPr>
      <w:r>
        <w:rPr>
          <w:rFonts w:ascii="宋体" w:eastAsia="宋体" w:hAnsi="宋体" w:cs="宋体"/>
        </w:rPr>
        <w:t>说话人1 02:53:11</w:t>
      </w:r>
      <w:r>
        <w:rPr>
          <w:rFonts w:ascii="宋体" w:eastAsia="宋体" w:hAnsi="宋体" w:cs="宋体"/>
        </w:rPr>
        <w:br/>
      </w:r>
      <w:r>
        <w:rPr>
          <w:rFonts w:ascii="宋体" w:eastAsia="宋体" w:hAnsi="宋体" w:cs="宋体"/>
        </w:rPr>
        <w:t>都好忙。</w:t>
      </w:r>
    </w:p>
    <w:p>
      <w:pPr>
        <w:spacing w:before="240" w:after="240"/>
        <w:rPr>
          <w:rFonts w:ascii="宋体" w:eastAsia="宋体" w:hAnsi="宋体" w:cs="宋体"/>
          <w:sz w:val="24"/>
          <w:szCs w:val="24"/>
        </w:rPr>
      </w:pPr>
      <w:r>
        <w:rPr>
          <w:rFonts w:ascii="宋体" w:eastAsia="宋体" w:hAnsi="宋体" w:cs="宋体"/>
        </w:rPr>
        <w:t>说话人2 02:53:13</w:t>
      </w:r>
      <w:r>
        <w:rPr>
          <w:rFonts w:ascii="宋体" w:eastAsia="宋体" w:hAnsi="宋体" w:cs="宋体"/>
        </w:rPr>
        <w:br/>
      </w:r>
      <w:r>
        <w:rPr>
          <w:rFonts w:ascii="宋体" w:eastAsia="宋体" w:hAnsi="宋体" w:cs="宋体"/>
        </w:rPr>
        <w:t>好了，能不能张总9:10走，感谢。</w:t>
      </w:r>
    </w:p>
    <w:p>
      <w:pPr>
        <w:spacing w:before="240" w:after="240"/>
        <w:rPr>
          <w:rFonts w:ascii="宋体" w:eastAsia="宋体" w:hAnsi="宋体" w:cs="宋体"/>
          <w:sz w:val="24"/>
          <w:szCs w:val="24"/>
        </w:rPr>
      </w:pPr>
      <w:r>
        <w:rPr>
          <w:rFonts w:ascii="宋体" w:eastAsia="宋体" w:hAnsi="宋体" w:cs="宋体"/>
        </w:rPr>
        <w:t>说话人1 02:53:19</w:t>
      </w:r>
      <w:r>
        <w:rPr>
          <w:rFonts w:ascii="宋体" w:eastAsia="宋体" w:hAnsi="宋体" w:cs="宋体"/>
        </w:rPr>
        <w:br/>
      </w:r>
      <w:r>
        <w:rPr>
          <w:rFonts w:ascii="宋体" w:eastAsia="宋体" w:hAnsi="宋体" w:cs="宋体"/>
        </w:rPr>
        <w:t>技术项目保障，这样我们。</w:t>
      </w:r>
    </w:p>
    <w:p>
      <w:pPr>
        <w:spacing w:before="240" w:after="240"/>
        <w:rPr>
          <w:rFonts w:ascii="宋体" w:eastAsia="宋体" w:hAnsi="宋体" w:cs="宋体"/>
          <w:sz w:val="24"/>
          <w:szCs w:val="24"/>
        </w:rPr>
      </w:pPr>
      <w:r>
        <w:rPr>
          <w:rFonts w:ascii="宋体" w:eastAsia="宋体" w:hAnsi="宋体" w:cs="宋体"/>
        </w:rPr>
        <w:t>说话人3 02:53:26</w:t>
      </w:r>
      <w:r>
        <w:rPr>
          <w:rFonts w:ascii="宋体" w:eastAsia="宋体" w:hAnsi="宋体" w:cs="宋体"/>
        </w:rPr>
        <w:br/>
      </w:r>
      <w:r>
        <w:rPr>
          <w:rFonts w:ascii="宋体" w:eastAsia="宋体" w:hAnsi="宋体" w:cs="宋体"/>
        </w:rPr>
        <w:t>也希望早点上，觉得感觉深深把心把。</w:t>
      </w:r>
    </w:p>
    <w:p>
      <w:pPr>
        <w:spacing w:before="240" w:after="240"/>
        <w:rPr>
          <w:rFonts w:ascii="宋体" w:eastAsia="宋体" w:hAnsi="宋体" w:cs="宋体"/>
          <w:sz w:val="24"/>
          <w:szCs w:val="24"/>
        </w:rPr>
      </w:pPr>
      <w:r>
        <w:rPr>
          <w:rFonts w:ascii="宋体" w:eastAsia="宋体" w:hAnsi="宋体" w:cs="宋体"/>
        </w:rPr>
        <w:t>说话人2 02:53:33</w:t>
      </w:r>
      <w:r>
        <w:rPr>
          <w:rFonts w:ascii="宋体" w:eastAsia="宋体" w:hAnsi="宋体" w:cs="宋体"/>
        </w:rPr>
        <w:br/>
      </w:r>
      <w:r>
        <w:rPr>
          <w:rFonts w:ascii="宋体" w:eastAsia="宋体" w:hAnsi="宋体" w:cs="宋体"/>
        </w:rPr>
        <w:t>方法你先做看他说。</w:t>
      </w:r>
    </w:p>
    <w:p>
      <w:pPr>
        <w:spacing w:before="240" w:after="240"/>
        <w:rPr>
          <w:rFonts w:ascii="宋体" w:eastAsia="宋体" w:hAnsi="宋体" w:cs="宋体"/>
          <w:sz w:val="24"/>
          <w:szCs w:val="24"/>
        </w:rPr>
      </w:pPr>
      <w:r>
        <w:rPr>
          <w:rFonts w:ascii="宋体" w:eastAsia="宋体" w:hAnsi="宋体" w:cs="宋体"/>
        </w:rPr>
        <w:t>说话人1 02:53:48</w:t>
      </w:r>
      <w:r>
        <w:rPr>
          <w:rFonts w:ascii="宋体" w:eastAsia="宋体" w:hAnsi="宋体" w:cs="宋体"/>
        </w:rPr>
        <w:br/>
      </w:r>
      <w:r>
        <w:rPr>
          <w:rFonts w:ascii="宋体" w:eastAsia="宋体" w:hAnsi="宋体" w:cs="宋体"/>
        </w:rPr>
        <w:t>我送你，不用你们俩自己喝点，好再聚一会儿行，你忙你的就行。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我送你先忙你的，好，</w:t>
      </w:r>
    </w:p>
    <w:p>
      <w:pPr>
        <w:spacing w:before="240" w:after="240"/>
        <w:rPr>
          <w:rFonts w:ascii="宋体" w:eastAsia="宋体" w:hAnsi="宋体" w:cs="宋体"/>
          <w:sz w:val="24"/>
          <w:szCs w:val="24"/>
        </w:rPr>
      </w:pPr>
      <w:r>
        <w:rPr>
          <w:rFonts w:ascii="宋体" w:eastAsia="宋体" w:hAnsi="宋体" w:cs="宋体"/>
        </w:rPr>
        <w:t>说话人2 02:53:59</w:t>
      </w:r>
      <w:r>
        <w:rPr>
          <w:rFonts w:ascii="宋体" w:eastAsia="宋体" w:hAnsi="宋体" w:cs="宋体"/>
        </w:rPr>
        <w:br/>
      </w:r>
      <w:r>
        <w:rPr>
          <w:rFonts w:ascii="宋体" w:eastAsia="宋体" w:hAnsi="宋体" w:cs="宋体"/>
        </w:rPr>
        <w:t>反正我直接就飞过来的，我们坐高铁过来，有高铁坐高铁，没高铁打飞机，</w:t>
      </w:r>
    </w:p>
    <w:p>
      <w:pPr>
        <w:spacing w:before="240" w:after="240"/>
        <w:rPr>
          <w:rFonts w:ascii="宋体" w:eastAsia="宋体" w:hAnsi="宋体" w:cs="宋体"/>
          <w:sz w:val="24"/>
          <w:szCs w:val="24"/>
        </w:rPr>
      </w:pPr>
      <w:r>
        <w:rPr>
          <w:rFonts w:ascii="宋体" w:eastAsia="宋体" w:hAnsi="宋体" w:cs="宋体"/>
        </w:rPr>
        <w:t>说话人1 02:54:08</w:t>
      </w:r>
      <w:r>
        <w:rPr>
          <w:rFonts w:ascii="宋体" w:eastAsia="宋体" w:hAnsi="宋体" w:cs="宋体"/>
        </w:rPr>
        <w:br/>
      </w:r>
      <w:r>
        <w:rPr>
          <w:rFonts w:ascii="宋体" w:eastAsia="宋体" w:hAnsi="宋体" w:cs="宋体"/>
        </w:rPr>
        <w:t>在那边去看一下，</w:t>
      </w:r>
    </w:p>
    <w:p>
      <w:pPr>
        <w:spacing w:before="240" w:after="240"/>
        <w:rPr>
          <w:rFonts w:ascii="宋体" w:eastAsia="宋体" w:hAnsi="宋体" w:cs="宋体"/>
          <w:sz w:val="24"/>
          <w:szCs w:val="24"/>
        </w:rPr>
      </w:pPr>
      <w:r>
        <w:rPr>
          <w:rFonts w:ascii="宋体" w:eastAsia="宋体" w:hAnsi="宋体" w:cs="宋体"/>
        </w:rPr>
        <w:t>说话人2 02:54:11</w:t>
      </w:r>
      <w:r>
        <w:rPr>
          <w:rFonts w:ascii="宋体" w:eastAsia="宋体" w:hAnsi="宋体" w:cs="宋体"/>
        </w:rPr>
        <w:br/>
      </w:r>
      <w:r>
        <w:rPr>
          <w:rFonts w:ascii="宋体" w:eastAsia="宋体" w:hAnsi="宋体" w:cs="宋体"/>
        </w:rPr>
        <w:t>刘总当时看还需要我们提供哪些资料的时候，希望咱们商量，比如说有没有跟我谈到的这些问题，这个公司非常好。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咱们按报告讲，就是说我们活动有一些计划方案，对吧？你是有权益还是有礼品，还是有抽奖对吧？这个是同事的抽奖系统，我们要搞一下，所以说还有你讲的。</w:t>
      </w:r>
    </w:p>
    <w:p>
      <w:pPr>
        <w:spacing w:before="240" w:after="240"/>
        <w:rPr>
          <w:rFonts w:ascii="宋体" w:eastAsia="宋体" w:hAnsi="宋体" w:cs="宋体"/>
          <w:sz w:val="24"/>
          <w:szCs w:val="24"/>
        </w:rPr>
      </w:pPr>
      <w:r>
        <w:rPr>
          <w:rFonts w:ascii="宋体" w:eastAsia="宋体" w:hAnsi="宋体" w:cs="宋体"/>
        </w:rPr>
        <w:t>说话人1 02:54:42</w:t>
      </w:r>
      <w:r>
        <w:rPr>
          <w:rFonts w:ascii="宋体" w:eastAsia="宋体" w:hAnsi="宋体" w:cs="宋体"/>
        </w:rPr>
        <w:br/>
      </w:r>
      <w:r>
        <w:rPr>
          <w:rFonts w:ascii="宋体" w:eastAsia="宋体" w:hAnsi="宋体" w:cs="宋体"/>
        </w:rPr>
        <w:t>符合定价的责任，对你的装修款的影响，这个是我们怎么评价的。</w:t>
      </w:r>
    </w:p>
    <w:p>
      <w:pPr>
        <w:spacing w:before="240" w:after="240"/>
        <w:rPr>
          <w:rFonts w:ascii="宋体" w:eastAsia="宋体" w:hAnsi="宋体" w:cs="宋体"/>
          <w:sz w:val="24"/>
          <w:szCs w:val="24"/>
        </w:rPr>
      </w:pPr>
      <w:r>
        <w:rPr>
          <w:rFonts w:ascii="宋体" w:eastAsia="宋体" w:hAnsi="宋体" w:cs="宋体"/>
        </w:rPr>
        <w:t>说话人2 02:54:47</w:t>
      </w:r>
      <w:r>
        <w:rPr>
          <w:rFonts w:ascii="宋体" w:eastAsia="宋体" w:hAnsi="宋体" w:cs="宋体"/>
        </w:rPr>
        <w:br/>
      </w:r>
      <w:r>
        <w:rPr>
          <w:rFonts w:ascii="宋体" w:eastAsia="宋体" w:hAnsi="宋体" w:cs="宋体"/>
        </w:rPr>
        <w:t>然后我把也敲定了，他刚才把延续两个月的车位。</w:t>
      </w:r>
    </w:p>
    <w:p>
      <w:pPr>
        <w:spacing w:before="240" w:after="240"/>
        <w:rPr>
          <w:rFonts w:ascii="宋体" w:eastAsia="宋体" w:hAnsi="宋体" w:cs="宋体"/>
          <w:sz w:val="24"/>
          <w:szCs w:val="24"/>
        </w:rPr>
      </w:pPr>
      <w:r>
        <w:rPr>
          <w:rFonts w:ascii="宋体" w:eastAsia="宋体" w:hAnsi="宋体" w:cs="宋体"/>
        </w:rPr>
        <w:t>说话人1 02:54:52</w:t>
      </w:r>
      <w:r>
        <w:rPr>
          <w:rFonts w:ascii="宋体" w:eastAsia="宋体" w:hAnsi="宋体" w:cs="宋体"/>
        </w:rPr>
        <w:br/>
      </w:r>
      <w:r>
        <w:rPr>
          <w:rFonts w:ascii="宋体" w:eastAsia="宋体" w:hAnsi="宋体" w:cs="宋体"/>
        </w:rPr>
        <w:t>功能应该是可以的。</w:t>
      </w:r>
    </w:p>
    <w:p>
      <w:pPr>
        <w:spacing w:before="240" w:after="240"/>
        <w:rPr>
          <w:rFonts w:ascii="宋体" w:eastAsia="宋体" w:hAnsi="宋体" w:cs="宋体"/>
          <w:sz w:val="24"/>
          <w:szCs w:val="24"/>
        </w:rPr>
      </w:pPr>
      <w:r>
        <w:rPr>
          <w:rFonts w:ascii="宋体" w:eastAsia="宋体" w:hAnsi="宋体" w:cs="宋体"/>
        </w:rPr>
        <w:t>说话人2 02:54:53</w:t>
      </w:r>
      <w:r>
        <w:rPr>
          <w:rFonts w:ascii="宋体" w:eastAsia="宋体" w:hAnsi="宋体" w:cs="宋体"/>
        </w:rPr>
        <w:br/>
      </w:r>
      <w:r>
        <w:rPr>
          <w:rFonts w:ascii="宋体" w:eastAsia="宋体" w:hAnsi="宋体" w:cs="宋体"/>
        </w:rPr>
        <w:t>疫情期间我们会给很多客户去做这些文字之后不会再读这个东西。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说话人1 02:55:00</w:t>
      </w:r>
      <w:r>
        <w:rPr>
          <w:rFonts w:ascii="宋体" w:eastAsia="宋体" w:hAnsi="宋体" w:cs="宋体"/>
        </w:rPr>
        <w:br/>
      </w:r>
      <w:r>
        <w:rPr>
          <w:rFonts w:ascii="宋体" w:eastAsia="宋体" w:hAnsi="宋体" w:cs="宋体"/>
        </w:rPr>
        <w:t>比如说明天开始对我觉得是贝壳，我就。</w:t>
      </w:r>
    </w:p>
    <w:p>
      <w:pPr>
        <w:spacing w:before="240" w:after="240"/>
        <w:rPr>
          <w:rFonts w:ascii="宋体" w:eastAsia="宋体" w:hAnsi="宋体" w:cs="宋体"/>
          <w:sz w:val="24"/>
          <w:szCs w:val="24"/>
        </w:rPr>
      </w:pPr>
      <w:r>
        <w:rPr>
          <w:rFonts w:ascii="宋体" w:eastAsia="宋体" w:hAnsi="宋体" w:cs="宋体"/>
        </w:rPr>
        <w:t>说话人2 02:55:06</w:t>
      </w:r>
      <w:r>
        <w:rPr>
          <w:rFonts w:ascii="宋体" w:eastAsia="宋体" w:hAnsi="宋体" w:cs="宋体"/>
        </w:rPr>
        <w:br/>
      </w:r>
      <w:r>
        <w:rPr>
          <w:rFonts w:ascii="宋体" w:eastAsia="宋体" w:hAnsi="宋体" w:cs="宋体"/>
        </w:rPr>
        <w:t>直接背景的时候，</w:t>
      </w:r>
    </w:p>
    <w:p>
      <w:pPr>
        <w:spacing w:before="240" w:after="240"/>
        <w:rPr>
          <w:rFonts w:ascii="宋体" w:eastAsia="宋体" w:hAnsi="宋体" w:cs="宋体"/>
          <w:sz w:val="24"/>
          <w:szCs w:val="24"/>
        </w:rPr>
      </w:pPr>
      <w:r>
        <w:rPr>
          <w:rFonts w:ascii="宋体" w:eastAsia="宋体" w:hAnsi="宋体" w:cs="宋体"/>
        </w:rPr>
        <w:t>说话人3 02:55:07</w:t>
      </w:r>
      <w:r>
        <w:rPr>
          <w:rFonts w:ascii="宋体" w:eastAsia="宋体" w:hAnsi="宋体" w:cs="宋体"/>
        </w:rPr>
        <w:br/>
      </w:r>
      <w:r>
        <w:rPr>
          <w:rFonts w:ascii="宋体" w:eastAsia="宋体" w:hAnsi="宋体" w:cs="宋体"/>
        </w:rPr>
        <w:t>对，我刚开始备注什么来着，我忘了以前那个名字没关系，但里面有一个活动，比如说在那个活动上面，</w:t>
      </w:r>
    </w:p>
    <w:p>
      <w:pPr>
        <w:spacing w:before="240" w:after="240"/>
        <w:rPr>
          <w:rFonts w:ascii="宋体" w:eastAsia="宋体" w:hAnsi="宋体" w:cs="宋体"/>
          <w:sz w:val="24"/>
          <w:szCs w:val="24"/>
        </w:rPr>
      </w:pPr>
      <w:r>
        <w:rPr>
          <w:rFonts w:ascii="宋体" w:eastAsia="宋体" w:hAnsi="宋体" w:cs="宋体"/>
        </w:rPr>
        <w:t>说话人2 02:55:14</w:t>
      </w:r>
      <w:r>
        <w:rPr>
          <w:rFonts w:ascii="宋体" w:eastAsia="宋体" w:hAnsi="宋体" w:cs="宋体"/>
        </w:rPr>
        <w:br/>
      </w:r>
      <w:r>
        <w:rPr>
          <w:rFonts w:ascii="宋体" w:eastAsia="宋体" w:hAnsi="宋体" w:cs="宋体"/>
        </w:rPr>
        <w:t>到时候体验是我跟他的一个权利义务关系，对你们要合规的话，我们合同规定。</w:t>
      </w:r>
    </w:p>
    <w:p>
      <w:pPr>
        <w:spacing w:before="240" w:after="240"/>
        <w:rPr>
          <w:rFonts w:ascii="宋体" w:eastAsia="宋体" w:hAnsi="宋体" w:cs="宋体"/>
          <w:sz w:val="24"/>
          <w:szCs w:val="24"/>
        </w:rPr>
      </w:pPr>
      <w:r>
        <w:rPr>
          <w:rFonts w:ascii="宋体" w:eastAsia="宋体" w:hAnsi="宋体" w:cs="宋体"/>
        </w:rPr>
        <w:t>说话人1 02:55:21</w:t>
      </w:r>
      <w:r>
        <w:rPr>
          <w:rFonts w:ascii="宋体" w:eastAsia="宋体" w:hAnsi="宋体" w:cs="宋体"/>
        </w:rPr>
        <w:br/>
      </w:r>
      <w:r>
        <w:rPr>
          <w:rFonts w:ascii="宋体" w:eastAsia="宋体" w:hAnsi="宋体" w:cs="宋体"/>
        </w:rPr>
        <w:t>谁知。</w:t>
      </w:r>
    </w:p>
    <w:p>
      <w:pPr>
        <w:spacing w:before="240" w:after="240"/>
        <w:rPr>
          <w:rFonts w:ascii="宋体" w:eastAsia="宋体" w:hAnsi="宋体" w:cs="宋体"/>
          <w:sz w:val="24"/>
          <w:szCs w:val="24"/>
        </w:rPr>
      </w:pPr>
      <w:r>
        <w:rPr>
          <w:rFonts w:ascii="宋体" w:eastAsia="宋体" w:hAnsi="宋体" w:cs="宋体"/>
        </w:rPr>
        <w:t>说话人2 02:55:23</w:t>
      </w:r>
      <w:r>
        <w:rPr>
          <w:rFonts w:ascii="宋体" w:eastAsia="宋体" w:hAnsi="宋体" w:cs="宋体"/>
        </w:rPr>
        <w:br/>
      </w:r>
      <w:r>
        <w:rPr>
          <w:rFonts w:ascii="宋体" w:eastAsia="宋体" w:hAnsi="宋体" w:cs="宋体"/>
        </w:rPr>
        <w:t>行，然后再看这个细节，我觉得我赶紧把它推进下去。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好好谢谢，好一个厕所。</w:t>
      </w:r>
    </w:p>
    <w:p>
      <w:pPr>
        <w:spacing w:before="240" w:after="240"/>
        <w:rPr>
          <w:rFonts w:ascii="宋体" w:eastAsia="宋体" w:hAnsi="宋体" w:cs="宋体"/>
          <w:sz w:val="24"/>
          <w:szCs w:val="24"/>
        </w:rPr>
      </w:pPr>
      <w:r>
        <w:rPr>
          <w:rFonts w:ascii="宋体" w:eastAsia="宋体" w:hAnsi="宋体" w:cs="宋体"/>
        </w:rPr>
        <w:t>说话人1 02:55:33</w:t>
      </w:r>
      <w:r>
        <w:rPr>
          <w:rFonts w:ascii="宋体" w:eastAsia="宋体" w:hAnsi="宋体" w:cs="宋体"/>
        </w:rPr>
        <w:br/>
      </w:r>
      <w:r>
        <w:rPr>
          <w:rFonts w:ascii="宋体" w:eastAsia="宋体" w:hAnsi="宋体" w:cs="宋体"/>
        </w:rPr>
        <w:t>好好了，就上次那个钱，因为这个就是好的，通常在旁边在。</w:t>
      </w:r>
    </w:p>
    <w:p>
      <w:pPr>
        <w:spacing w:before="240" w:after="240"/>
        <w:rPr>
          <w:rFonts w:ascii="宋体" w:eastAsia="宋体" w:hAnsi="宋体" w:cs="宋体"/>
          <w:sz w:val="24"/>
          <w:szCs w:val="24"/>
        </w:rPr>
      </w:pPr>
      <w:r>
        <w:rPr>
          <w:rFonts w:ascii="宋体" w:eastAsia="宋体" w:hAnsi="宋体" w:cs="宋体"/>
        </w:rPr>
        <w:t>说话人2 02:55:45</w:t>
      </w:r>
      <w:r>
        <w:rPr>
          <w:rFonts w:ascii="宋体" w:eastAsia="宋体" w:hAnsi="宋体" w:cs="宋体"/>
        </w:rPr>
        <w:br/>
      </w:r>
      <w:r>
        <w:rPr>
          <w:rFonts w:ascii="宋体" w:eastAsia="宋体" w:hAnsi="宋体" w:cs="宋体"/>
        </w:rPr>
        <w:t>国贸这边，</w:t>
      </w:r>
    </w:p>
    <w:p>
      <w:pPr>
        <w:spacing w:before="240" w:after="240"/>
        <w:rPr>
          <w:rFonts w:ascii="宋体" w:eastAsia="宋体" w:hAnsi="宋体" w:cs="宋体"/>
          <w:sz w:val="24"/>
          <w:szCs w:val="24"/>
        </w:rPr>
      </w:pPr>
      <w:r>
        <w:rPr>
          <w:rFonts w:ascii="宋体" w:eastAsia="宋体" w:hAnsi="宋体" w:cs="宋体"/>
        </w:rPr>
        <w:t>说话人1 02:55:47</w:t>
      </w:r>
      <w:r>
        <w:rPr>
          <w:rFonts w:ascii="宋体" w:eastAsia="宋体" w:hAnsi="宋体" w:cs="宋体"/>
        </w:rPr>
        <w:br/>
      </w:r>
      <w:r>
        <w:rPr>
          <w:rFonts w:ascii="宋体" w:eastAsia="宋体" w:hAnsi="宋体" w:cs="宋体"/>
        </w:rPr>
        <w:t>我们这边经济街这边好多银行总部，</w:t>
      </w:r>
    </w:p>
    <w:p>
      <w:pPr>
        <w:spacing w:before="240" w:after="240"/>
        <w:rPr>
          <w:rFonts w:ascii="宋体" w:eastAsia="宋体" w:hAnsi="宋体" w:cs="宋体"/>
          <w:sz w:val="24"/>
          <w:szCs w:val="24"/>
        </w:rPr>
      </w:pPr>
      <w:r>
        <w:rPr>
          <w:rFonts w:ascii="宋体" w:eastAsia="宋体" w:hAnsi="宋体" w:cs="宋体"/>
        </w:rPr>
        <w:t>说话人2 02:55:54</w:t>
      </w:r>
      <w:r>
        <w:rPr>
          <w:rFonts w:ascii="宋体" w:eastAsia="宋体" w:hAnsi="宋体" w:cs="宋体"/>
        </w:rPr>
        <w:br/>
      </w:r>
      <w:r>
        <w:rPr>
          <w:rFonts w:ascii="宋体" w:eastAsia="宋体" w:hAnsi="宋体" w:cs="宋体"/>
        </w:rPr>
        <w:t>操作台上次给我们的是。</w:t>
      </w:r>
    </w:p>
    <w:p>
      <w:pPr>
        <w:spacing w:before="240" w:after="240"/>
        <w:rPr>
          <w:rFonts w:ascii="宋体" w:eastAsia="宋体" w:hAnsi="宋体" w:cs="宋体"/>
          <w:sz w:val="24"/>
          <w:szCs w:val="24"/>
        </w:rPr>
      </w:pPr>
      <w:r>
        <w:rPr>
          <w:rFonts w:ascii="宋体" w:eastAsia="宋体" w:hAnsi="宋体" w:cs="宋体"/>
        </w:rPr>
        <w:t>说话人1 02:56:00</w:t>
      </w:r>
      <w:r>
        <w:rPr>
          <w:rFonts w:ascii="宋体" w:eastAsia="宋体" w:hAnsi="宋体" w:cs="宋体"/>
        </w:rPr>
        <w:br/>
      </w:r>
      <w:r>
        <w:rPr>
          <w:rFonts w:ascii="宋体" w:eastAsia="宋体" w:hAnsi="宋体" w:cs="宋体"/>
        </w:rPr>
        <w:t>差不多是东西，好，就是太原房，然后。</w:t>
      </w:r>
    </w:p>
    <w:p>
      <w:pPr>
        <w:spacing w:before="240" w:after="240"/>
        <w:rPr>
          <w:rFonts w:ascii="宋体" w:eastAsia="宋体" w:hAnsi="宋体" w:cs="宋体"/>
          <w:sz w:val="24"/>
          <w:szCs w:val="24"/>
        </w:rPr>
      </w:pPr>
      <w:r>
        <w:rPr>
          <w:rFonts w:ascii="宋体" w:eastAsia="宋体" w:hAnsi="宋体" w:cs="宋体"/>
        </w:rPr>
        <w:t>说话人2 02:56:05</w:t>
      </w:r>
      <w:r>
        <w:rPr>
          <w:rFonts w:ascii="宋体" w:eastAsia="宋体" w:hAnsi="宋体" w:cs="宋体"/>
        </w:rPr>
        <w:br/>
      </w:r>
      <w:r>
        <w:rPr>
          <w:rFonts w:ascii="宋体" w:eastAsia="宋体" w:hAnsi="宋体" w:cs="宋体"/>
        </w:rPr>
        <w:t>我知道。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然后你愿意进去进行交流，对，应该想先接着睡觉，而且不写并也不焦虑。</w:t>
      </w:r>
    </w:p>
    <w:p>
      <w:pPr>
        <w:spacing w:before="240" w:after="240"/>
        <w:rPr>
          <w:rFonts w:ascii="宋体" w:eastAsia="宋体" w:hAnsi="宋体" w:cs="宋体"/>
          <w:sz w:val="24"/>
          <w:szCs w:val="24"/>
        </w:rPr>
      </w:pPr>
      <w:r>
        <w:rPr>
          <w:rFonts w:ascii="宋体" w:eastAsia="宋体" w:hAnsi="宋体" w:cs="宋体"/>
        </w:rPr>
        <w:t>说话人1 02:56:39</w:t>
      </w:r>
      <w:r>
        <w:rPr>
          <w:rFonts w:ascii="宋体" w:eastAsia="宋体" w:hAnsi="宋体" w:cs="宋体"/>
        </w:rPr>
        <w:br/>
      </w:r>
      <w:r>
        <w:rPr>
          <w:rFonts w:ascii="宋体" w:eastAsia="宋体" w:hAnsi="宋体" w:cs="宋体"/>
        </w:rPr>
        <w:t>方便吗？5154万。</w:t>
      </w:r>
    </w:p>
    <w:p>
      <w:pPr>
        <w:spacing w:before="240" w:after="240"/>
        <w:rPr>
          <w:rFonts w:ascii="宋体" w:eastAsia="宋体" w:hAnsi="宋体" w:cs="宋体"/>
          <w:sz w:val="24"/>
          <w:szCs w:val="24"/>
        </w:rPr>
      </w:pPr>
      <w:r>
        <w:rPr>
          <w:rFonts w:ascii="宋体" w:eastAsia="宋体" w:hAnsi="宋体" w:cs="宋体"/>
        </w:rPr>
        <w:t>说话人2 02:56:50</w:t>
      </w:r>
      <w:r>
        <w:rPr>
          <w:rFonts w:ascii="宋体" w:eastAsia="宋体" w:hAnsi="宋体" w:cs="宋体"/>
        </w:rPr>
        <w:br/>
      </w:r>
      <w:r>
        <w:rPr>
          <w:rFonts w:ascii="宋体" w:eastAsia="宋体" w:hAnsi="宋体" w:cs="宋体"/>
        </w:rPr>
        <w:t>有的是吗？但如果你有压力我给你操盘，我没有压力，44个64个，其实这个没问题。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没关系，这个其实都是客户自己选择的，在我们这边把它固化下来。</w:t>
      </w:r>
    </w:p>
    <w:p>
      <w:pPr>
        <w:spacing w:before="240" w:after="240"/>
        <w:rPr>
          <w:rFonts w:ascii="宋体" w:eastAsia="宋体" w:hAnsi="宋体" w:cs="宋体"/>
          <w:sz w:val="24"/>
          <w:szCs w:val="24"/>
        </w:rPr>
      </w:pPr>
      <w:r>
        <w:rPr>
          <w:rFonts w:ascii="宋体" w:eastAsia="宋体" w:hAnsi="宋体" w:cs="宋体"/>
        </w:rPr>
        <w:t>说话人3 02:57:02</w:t>
      </w:r>
      <w:r>
        <w:rPr>
          <w:rFonts w:ascii="宋体" w:eastAsia="宋体" w:hAnsi="宋体" w:cs="宋体"/>
        </w:rPr>
        <w:br/>
      </w:r>
      <w:r>
        <w:rPr>
          <w:rFonts w:ascii="宋体" w:eastAsia="宋体" w:hAnsi="宋体" w:cs="宋体"/>
        </w:rPr>
        <w:t>对，反正我没有到收敛的状态是吧？</w:t>
      </w:r>
    </w:p>
    <w:p>
      <w:pPr>
        <w:spacing w:before="240" w:after="240"/>
        <w:rPr>
          <w:rFonts w:ascii="宋体" w:eastAsia="宋体" w:hAnsi="宋体" w:cs="宋体"/>
          <w:sz w:val="24"/>
          <w:szCs w:val="24"/>
        </w:rPr>
      </w:pPr>
      <w:r>
        <w:rPr>
          <w:rFonts w:ascii="宋体" w:eastAsia="宋体" w:hAnsi="宋体" w:cs="宋体"/>
        </w:rPr>
        <w:t>说话人2 02:57:10</w:t>
      </w:r>
      <w:r>
        <w:rPr>
          <w:rFonts w:ascii="宋体" w:eastAsia="宋体" w:hAnsi="宋体" w:cs="宋体"/>
        </w:rPr>
        <w:br/>
      </w:r>
      <w:r>
        <w:rPr>
          <w:rFonts w:ascii="宋体" w:eastAsia="宋体" w:hAnsi="宋体" w:cs="宋体"/>
        </w:rPr>
        <w:t>您找。还有的地方之间的，你可以要求出来都是哪些活动里面写的是要我记得我看那本是第一要我们那是合同吗？</w:t>
      </w:r>
    </w:p>
    <w:p>
      <w:pPr>
        <w:spacing w:before="240" w:after="240"/>
        <w:rPr>
          <w:rFonts w:ascii="宋体" w:eastAsia="宋体" w:hAnsi="宋体" w:cs="宋体"/>
          <w:sz w:val="24"/>
          <w:szCs w:val="24"/>
        </w:rPr>
      </w:pPr>
      <w:r>
        <w:rPr>
          <w:rFonts w:ascii="宋体" w:eastAsia="宋体" w:hAnsi="宋体" w:cs="宋体"/>
        </w:rPr>
        <w:t>说话人3 02:57:21</w:t>
      </w:r>
      <w:r>
        <w:rPr>
          <w:rFonts w:ascii="宋体" w:eastAsia="宋体" w:hAnsi="宋体" w:cs="宋体"/>
        </w:rPr>
        <w:br/>
      </w:r>
      <w:r>
        <w:rPr>
          <w:rFonts w:ascii="宋体" w:eastAsia="宋体" w:hAnsi="宋体" w:cs="宋体"/>
        </w:rPr>
        <w:t>我知道是你们的方案，</w:t>
      </w:r>
    </w:p>
    <w:p>
      <w:pPr>
        <w:spacing w:before="240" w:after="240"/>
        <w:rPr>
          <w:rFonts w:ascii="宋体" w:eastAsia="宋体" w:hAnsi="宋体" w:cs="宋体"/>
          <w:sz w:val="24"/>
          <w:szCs w:val="24"/>
        </w:rPr>
      </w:pPr>
      <w:r>
        <w:rPr>
          <w:rFonts w:ascii="宋体" w:eastAsia="宋体" w:hAnsi="宋体" w:cs="宋体"/>
        </w:rPr>
        <w:t>说话人2 02:57:23</w:t>
      </w:r>
      <w:r>
        <w:rPr>
          <w:rFonts w:ascii="宋体" w:eastAsia="宋体" w:hAnsi="宋体" w:cs="宋体"/>
        </w:rPr>
        <w:br/>
      </w:r>
      <w:r>
        <w:rPr>
          <w:rFonts w:ascii="宋体" w:eastAsia="宋体" w:hAnsi="宋体" w:cs="宋体"/>
        </w:rPr>
        <w:t>什么方案？然后但是我们要上会的，有什么要谈的？我给他把他打掉，没事，你只要不让你签这个我不会让你吃。</w:t>
      </w:r>
    </w:p>
    <w:p>
      <w:pPr>
        <w:spacing w:before="240" w:after="240"/>
        <w:rPr>
          <w:rFonts w:ascii="宋体" w:eastAsia="宋体" w:hAnsi="宋体" w:cs="宋体"/>
          <w:sz w:val="24"/>
          <w:szCs w:val="24"/>
        </w:rPr>
      </w:pPr>
      <w:r>
        <w:rPr>
          <w:rFonts w:ascii="宋体" w:eastAsia="宋体" w:hAnsi="宋体" w:cs="宋体"/>
        </w:rPr>
        <w:t>说话人1 02:57:46</w:t>
      </w:r>
      <w:r>
        <w:rPr>
          <w:rFonts w:ascii="宋体" w:eastAsia="宋体" w:hAnsi="宋体" w:cs="宋体"/>
        </w:rPr>
        <w:br/>
      </w:r>
      <w:r>
        <w:rPr>
          <w:rFonts w:ascii="宋体" w:eastAsia="宋体" w:hAnsi="宋体" w:cs="宋体"/>
        </w:rPr>
        <w:t>他俩刚才说他们自己走肯定还是两回事，然后我们把张总送到酒店里面去一下，没。</w:t>
      </w:r>
    </w:p>
    <w:p>
      <w:pPr>
        <w:spacing w:before="240" w:after="240"/>
        <w:rPr>
          <w:rFonts w:ascii="宋体" w:eastAsia="宋体" w:hAnsi="宋体" w:cs="宋体"/>
          <w:sz w:val="24"/>
          <w:szCs w:val="24"/>
        </w:rPr>
      </w:pPr>
      <w:r>
        <w:rPr>
          <w:rFonts w:ascii="宋体" w:eastAsia="宋体" w:hAnsi="宋体" w:cs="宋体"/>
        </w:rPr>
        <w:t>说话人2 02:57:54</w:t>
      </w:r>
      <w:r>
        <w:rPr>
          <w:rFonts w:ascii="宋体" w:eastAsia="宋体" w:hAnsi="宋体" w:cs="宋体"/>
        </w:rPr>
        <w:br/>
      </w:r>
      <w:r>
        <w:rPr>
          <w:rFonts w:ascii="宋体" w:eastAsia="宋体" w:hAnsi="宋体" w:cs="宋体"/>
        </w:rPr>
        <w:t>人看。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张老师要到正好我问一下明天上午他们早餐几点，预定早餐区董事长告诉了，有点担心还是差不多，你。</w:t>
      </w:r>
    </w:p>
    <w:p>
      <w:pPr>
        <w:spacing w:before="240" w:after="240"/>
        <w:rPr>
          <w:rFonts w:ascii="宋体" w:eastAsia="宋体" w:hAnsi="宋体" w:cs="宋体"/>
          <w:sz w:val="24"/>
          <w:szCs w:val="24"/>
        </w:rPr>
      </w:pPr>
      <w:r>
        <w:rPr>
          <w:rFonts w:ascii="宋体" w:eastAsia="宋体" w:hAnsi="宋体" w:cs="宋体"/>
        </w:rPr>
        <w:t>说话人1 02:58:35</w:t>
      </w:r>
      <w:r>
        <w:rPr>
          <w:rFonts w:ascii="宋体" w:eastAsia="宋体" w:hAnsi="宋体" w:cs="宋体"/>
        </w:rPr>
        <w:br/>
      </w:r>
      <w:r>
        <w:rPr>
          <w:rFonts w:ascii="宋体" w:eastAsia="宋体" w:hAnsi="宋体" w:cs="宋体"/>
        </w:rPr>
        <w:t>这块有一个人对，我看一眼我在对面。好好，我早就是找他们的决定，就是找他们去。不知道，我要问一下你们，好，我们。</w:t>
      </w:r>
    </w:p>
    <w:p>
      <w:pPr>
        <w:spacing w:before="240" w:after="240"/>
        <w:rPr>
          <w:rFonts w:ascii="宋体" w:eastAsia="宋体" w:hAnsi="宋体" w:cs="宋体"/>
          <w:sz w:val="24"/>
          <w:szCs w:val="24"/>
        </w:rPr>
      </w:pPr>
      <w:r>
        <w:rPr>
          <w:rFonts w:ascii="宋体" w:eastAsia="宋体" w:hAnsi="宋体" w:cs="宋体"/>
        </w:rPr>
        <w:t>说话人3 02:58:57</w:t>
      </w:r>
      <w:r>
        <w:rPr>
          <w:rFonts w:ascii="宋体" w:eastAsia="宋体" w:hAnsi="宋体" w:cs="宋体"/>
        </w:rPr>
        <w:br/>
      </w:r>
      <w:r>
        <w:rPr>
          <w:rFonts w:ascii="宋体" w:eastAsia="宋体" w:hAnsi="宋体" w:cs="宋体"/>
        </w:rPr>
        <w:t>发给你。</w:t>
      </w:r>
    </w:p>
    <w:p>
      <w:pPr>
        <w:spacing w:before="240" w:after="240"/>
        <w:rPr>
          <w:rFonts w:ascii="宋体" w:eastAsia="宋体" w:hAnsi="宋体" w:cs="宋体"/>
          <w:sz w:val="24"/>
          <w:szCs w:val="24"/>
        </w:rPr>
      </w:pPr>
      <w:r>
        <w:rPr>
          <w:rFonts w:ascii="宋体" w:eastAsia="宋体" w:hAnsi="宋体" w:cs="宋体"/>
        </w:rPr>
        <w:t>说话人2 02:58:58</w:t>
      </w:r>
      <w:r>
        <w:rPr>
          <w:rFonts w:ascii="宋体" w:eastAsia="宋体" w:hAnsi="宋体" w:cs="宋体"/>
        </w:rPr>
        <w:br/>
      </w:r>
      <w:r>
        <w:rPr>
          <w:rFonts w:ascii="宋体" w:eastAsia="宋体" w:hAnsi="宋体" w:cs="宋体"/>
        </w:rPr>
        <w:t>是我其他的没有，</w:t>
      </w:r>
    </w:p>
    <w:p>
      <w:pPr>
        <w:spacing w:before="240" w:after="240"/>
        <w:rPr>
          <w:rFonts w:ascii="宋体" w:eastAsia="宋体" w:hAnsi="宋体" w:cs="宋体"/>
          <w:sz w:val="24"/>
          <w:szCs w:val="24"/>
        </w:rPr>
      </w:pPr>
      <w:r>
        <w:rPr>
          <w:rFonts w:ascii="宋体" w:eastAsia="宋体" w:hAnsi="宋体" w:cs="宋体"/>
        </w:rPr>
        <w:t>说话人1 02:59:00</w:t>
      </w:r>
      <w:r>
        <w:rPr>
          <w:rFonts w:ascii="宋体" w:eastAsia="宋体" w:hAnsi="宋体" w:cs="宋体"/>
        </w:rPr>
        <w:br/>
      </w:r>
      <w:r>
        <w:rPr>
          <w:rFonts w:ascii="宋体" w:eastAsia="宋体" w:hAnsi="宋体" w:cs="宋体"/>
        </w:rPr>
        <w:t>然后我让同事7:30去那边打早餐。</w:t>
      </w:r>
    </w:p>
    <w:p>
      <w:pPr>
        <w:spacing w:before="240" w:after="240"/>
        <w:rPr>
          <w:rFonts w:ascii="宋体" w:eastAsia="宋体" w:hAnsi="宋体" w:cs="宋体"/>
          <w:sz w:val="24"/>
          <w:szCs w:val="24"/>
        </w:rPr>
      </w:pPr>
      <w:r>
        <w:rPr>
          <w:rFonts w:ascii="宋体" w:eastAsia="宋体" w:hAnsi="宋体" w:cs="宋体"/>
        </w:rPr>
        <w:t>说话人3 02:59:04</w:t>
      </w:r>
      <w:r>
        <w:rPr>
          <w:rFonts w:ascii="宋体" w:eastAsia="宋体" w:hAnsi="宋体" w:cs="宋体"/>
        </w:rPr>
        <w:br/>
      </w:r>
      <w:r>
        <w:rPr>
          <w:rFonts w:ascii="宋体" w:eastAsia="宋体" w:hAnsi="宋体" w:cs="宋体"/>
        </w:rPr>
        <w:t>还没吃就好了。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7月份的他接受10月份了，他们说的怎么样？</w:t>
      </w:r>
    </w:p>
    <w:p>
      <w:pPr>
        <w:spacing w:before="240" w:after="240"/>
        <w:rPr>
          <w:rFonts w:ascii="宋体" w:eastAsia="宋体" w:hAnsi="宋体" w:cs="宋体"/>
          <w:sz w:val="24"/>
          <w:szCs w:val="24"/>
        </w:rPr>
      </w:pPr>
      <w:r>
        <w:rPr>
          <w:rFonts w:ascii="宋体" w:eastAsia="宋体" w:hAnsi="宋体" w:cs="宋体"/>
        </w:rPr>
        <w:t>说话人2 02:59:21</w:t>
      </w:r>
      <w:r>
        <w:rPr>
          <w:rFonts w:ascii="宋体" w:eastAsia="宋体" w:hAnsi="宋体" w:cs="宋体"/>
        </w:rPr>
        <w:br/>
      </w:r>
      <w:r>
        <w:rPr>
          <w:rFonts w:ascii="宋体" w:eastAsia="宋体" w:hAnsi="宋体" w:cs="宋体"/>
        </w:rPr>
        <w:t>我感觉他们真的是你看一下。</w:t>
      </w:r>
    </w:p>
    <w:p>
      <w:pPr>
        <w:spacing w:before="240" w:after="240"/>
        <w:rPr>
          <w:rFonts w:ascii="宋体" w:eastAsia="宋体" w:hAnsi="宋体" w:cs="宋体"/>
          <w:sz w:val="24"/>
          <w:szCs w:val="24"/>
        </w:rPr>
      </w:pPr>
      <w:r>
        <w:rPr>
          <w:rFonts w:ascii="宋体" w:eastAsia="宋体" w:hAnsi="宋体" w:cs="宋体"/>
        </w:rPr>
        <w:t>说话人3 02:59:30</w:t>
      </w:r>
      <w:r>
        <w:rPr>
          <w:rFonts w:ascii="宋体" w:eastAsia="宋体" w:hAnsi="宋体" w:cs="宋体"/>
        </w:rPr>
        <w:br/>
      </w:r>
      <w:r>
        <w:rPr>
          <w:rFonts w:ascii="宋体" w:eastAsia="宋体" w:hAnsi="宋体" w:cs="宋体"/>
        </w:rPr>
        <w:t>前几天还好，我们在我这里18个合作工作，1个是我们。</w:t>
      </w:r>
    </w:p>
    <w:p>
      <w:pPr>
        <w:spacing w:before="240" w:after="240"/>
        <w:rPr>
          <w:rFonts w:ascii="宋体" w:eastAsia="宋体" w:hAnsi="宋体" w:cs="宋体"/>
          <w:sz w:val="24"/>
          <w:szCs w:val="24"/>
        </w:rPr>
      </w:pPr>
      <w:r>
        <w:rPr>
          <w:rFonts w:ascii="宋体" w:eastAsia="宋体" w:hAnsi="宋体" w:cs="宋体"/>
        </w:rPr>
        <w:t>说话人2 02:59:36</w:t>
      </w:r>
      <w:r>
        <w:rPr>
          <w:rFonts w:ascii="宋体" w:eastAsia="宋体" w:hAnsi="宋体" w:cs="宋体"/>
        </w:rPr>
        <w:br/>
      </w:r>
      <w:r>
        <w:rPr>
          <w:rFonts w:ascii="宋体" w:eastAsia="宋体" w:hAnsi="宋体" w:cs="宋体"/>
        </w:rPr>
        <w:t>要加上去，我们。</w:t>
      </w:r>
    </w:p>
    <w:p>
      <w:pPr>
        <w:spacing w:before="240" w:after="240"/>
        <w:rPr>
          <w:rFonts w:ascii="宋体" w:eastAsia="宋体" w:hAnsi="宋体" w:cs="宋体"/>
          <w:sz w:val="24"/>
          <w:szCs w:val="24"/>
        </w:rPr>
      </w:pPr>
      <w:r>
        <w:rPr>
          <w:rFonts w:ascii="宋体" w:eastAsia="宋体" w:hAnsi="宋体" w:cs="宋体"/>
        </w:rPr>
        <w:t>说话人1 02:59:38</w:t>
      </w:r>
      <w:r>
        <w:rPr>
          <w:rFonts w:ascii="宋体" w:eastAsia="宋体" w:hAnsi="宋体" w:cs="宋体"/>
        </w:rPr>
        <w:br/>
      </w:r>
      <w:r>
        <w:rPr>
          <w:rFonts w:ascii="宋体" w:eastAsia="宋体" w:hAnsi="宋体" w:cs="宋体"/>
        </w:rPr>
        <w:t>要加强挺好的，可以这样，</w:t>
      </w:r>
    </w:p>
    <w:p>
      <w:pPr>
        <w:spacing w:before="240" w:after="240"/>
        <w:rPr>
          <w:rFonts w:ascii="宋体" w:eastAsia="宋体" w:hAnsi="宋体" w:cs="宋体"/>
          <w:sz w:val="24"/>
          <w:szCs w:val="24"/>
        </w:rPr>
      </w:pPr>
      <w:r>
        <w:rPr>
          <w:rFonts w:ascii="宋体" w:eastAsia="宋体" w:hAnsi="宋体" w:cs="宋体"/>
        </w:rPr>
        <w:t>说话人2 02:59:41</w:t>
      </w:r>
      <w:r>
        <w:rPr>
          <w:rFonts w:ascii="宋体" w:eastAsia="宋体" w:hAnsi="宋体" w:cs="宋体"/>
        </w:rPr>
        <w:br/>
      </w:r>
      <w:r>
        <w:rPr>
          <w:rFonts w:ascii="宋体" w:eastAsia="宋体" w:hAnsi="宋体" w:cs="宋体"/>
        </w:rPr>
        <w:t>我觉得你才一点之前销售，我觉得还真一点都没有，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销售还是很重要的一个这两家人就你得加那么多人，运营干部就觉得这个项目。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其他的人。</w:t>
      </w:r>
    </w:p>
    <w:p>
      <w:pPr>
        <w:spacing w:before="240" w:after="240"/>
        <w:rPr>
          <w:rFonts w:ascii="宋体" w:eastAsia="宋体" w:hAnsi="宋体" w:cs="宋体"/>
          <w:sz w:val="24"/>
          <w:szCs w:val="24"/>
        </w:rPr>
      </w:pPr>
      <w:r>
        <w:rPr>
          <w:rFonts w:ascii="宋体" w:eastAsia="宋体" w:hAnsi="宋体" w:cs="宋体"/>
        </w:rPr>
        <w:t>说话人3 03:00:01</w:t>
      </w:r>
      <w:r>
        <w:rPr>
          <w:rFonts w:ascii="宋体" w:eastAsia="宋体" w:hAnsi="宋体" w:cs="宋体"/>
        </w:rPr>
        <w:br/>
      </w:r>
      <w:r>
        <w:rPr>
          <w:rFonts w:ascii="宋体" w:eastAsia="宋体" w:hAnsi="宋体" w:cs="宋体"/>
        </w:rPr>
        <w:t>你。</w:t>
      </w:r>
    </w:p>
    <w:p>
      <w:pPr>
        <w:spacing w:before="240" w:after="240"/>
        <w:rPr>
          <w:rFonts w:ascii="宋体" w:eastAsia="宋体" w:hAnsi="宋体" w:cs="宋体"/>
          <w:sz w:val="24"/>
          <w:szCs w:val="24"/>
        </w:rPr>
      </w:pPr>
      <w:r>
        <w:rPr>
          <w:rFonts w:ascii="宋体" w:eastAsia="宋体" w:hAnsi="宋体" w:cs="宋体"/>
        </w:rPr>
        <w:t>说话人1 03:00:02</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03:00:08</w:t>
      </w:r>
      <w:r>
        <w:rPr>
          <w:rFonts w:ascii="宋体" w:eastAsia="宋体" w:hAnsi="宋体" w:cs="宋体"/>
        </w:rPr>
        <w:br/>
      </w:r>
      <w:r>
        <w:rPr>
          <w:rFonts w:ascii="宋体" w:eastAsia="宋体" w:hAnsi="宋体" w:cs="宋体"/>
        </w:rPr>
        <w:t>没错。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你们都能沟通起来就变更能力。</w:t>
      </w:r>
    </w:p>
    <w:p>
      <w:pPr>
        <w:spacing w:before="240" w:after="240"/>
        <w:rPr>
          <w:rFonts w:ascii="宋体" w:eastAsia="宋体" w:hAnsi="宋体" w:cs="宋体"/>
          <w:sz w:val="24"/>
          <w:szCs w:val="24"/>
        </w:rPr>
      </w:pPr>
      <w:r>
        <w:rPr>
          <w:rFonts w:ascii="宋体" w:eastAsia="宋体" w:hAnsi="宋体" w:cs="宋体"/>
        </w:rPr>
        <w:t>说话人1 03:00:11</w:t>
      </w:r>
      <w:r>
        <w:rPr>
          <w:rFonts w:ascii="宋体" w:eastAsia="宋体" w:hAnsi="宋体" w:cs="宋体"/>
        </w:rPr>
        <w:br/>
      </w:r>
      <w:r>
        <w:rPr>
          <w:rFonts w:ascii="宋体" w:eastAsia="宋体" w:hAnsi="宋体" w:cs="宋体"/>
        </w:rPr>
        <w:t>好，不是我车在哪下车？好的。我就在那边，我是从这进来的。您不住这边，您告诉酒店地址，我们打个车给您送过去，完了我们再走。</w:t>
      </w:r>
    </w:p>
    <w:p>
      <w:pPr>
        <w:spacing w:before="240" w:after="240"/>
        <w:rPr>
          <w:rFonts w:ascii="宋体" w:eastAsia="宋体" w:hAnsi="宋体" w:cs="宋体"/>
          <w:sz w:val="24"/>
          <w:szCs w:val="24"/>
        </w:rPr>
      </w:pPr>
      <w:r>
        <w:rPr>
          <w:rFonts w:ascii="宋体" w:eastAsia="宋体" w:hAnsi="宋体" w:cs="宋体"/>
        </w:rPr>
        <w:t>说话人2 03:00:37</w:t>
      </w:r>
      <w:r>
        <w:rPr>
          <w:rFonts w:ascii="宋体" w:eastAsia="宋体" w:hAnsi="宋体" w:cs="宋体"/>
        </w:rPr>
        <w:br/>
      </w:r>
      <w:r>
        <w:rPr>
          <w:rFonts w:ascii="宋体" w:eastAsia="宋体" w:hAnsi="宋体" w:cs="宋体"/>
        </w:rPr>
        <w:t>我看一下你说什么附近有没有什么橘子水晶，</w:t>
      </w:r>
    </w:p>
    <w:p>
      <w:pPr>
        <w:spacing w:before="240" w:after="240"/>
        <w:rPr>
          <w:rFonts w:ascii="宋体" w:eastAsia="宋体" w:hAnsi="宋体" w:cs="宋体"/>
          <w:sz w:val="24"/>
          <w:szCs w:val="24"/>
        </w:rPr>
      </w:pPr>
      <w:r>
        <w:rPr>
          <w:rFonts w:ascii="宋体" w:eastAsia="宋体" w:hAnsi="宋体" w:cs="宋体"/>
        </w:rPr>
        <w:t>说话人1 03:00:43</w:t>
      </w:r>
      <w:r>
        <w:rPr>
          <w:rFonts w:ascii="宋体" w:eastAsia="宋体" w:hAnsi="宋体" w:cs="宋体"/>
        </w:rPr>
        <w:br/>
      </w:r>
      <w:r>
        <w:rPr>
          <w:rFonts w:ascii="宋体" w:eastAsia="宋体" w:hAnsi="宋体" w:cs="宋体"/>
        </w:rPr>
        <w:t>你还没弄那个。</w:t>
      </w:r>
    </w:p>
    <w:p>
      <w:pPr>
        <w:spacing w:before="240" w:after="240"/>
        <w:rPr>
          <w:rFonts w:ascii="宋体" w:eastAsia="宋体" w:hAnsi="宋体" w:cs="宋体"/>
          <w:sz w:val="24"/>
          <w:szCs w:val="24"/>
        </w:rPr>
      </w:pPr>
      <w:r>
        <w:rPr>
          <w:rFonts w:ascii="宋体" w:eastAsia="宋体" w:hAnsi="宋体" w:cs="宋体"/>
        </w:rPr>
        <w:t>说话人2 03:00:49</w:t>
      </w:r>
      <w:r>
        <w:rPr>
          <w:rFonts w:ascii="宋体" w:eastAsia="宋体" w:hAnsi="宋体" w:cs="宋体"/>
        </w:rPr>
        <w:br/>
      </w:r>
      <w:r>
        <w:rPr>
          <w:rFonts w:ascii="宋体" w:eastAsia="宋体" w:hAnsi="宋体" w:cs="宋体"/>
        </w:rPr>
        <w:t>是民族饭店订不到了，</w:t>
      </w:r>
    </w:p>
    <w:p>
      <w:pPr>
        <w:spacing w:before="240" w:after="240"/>
        <w:rPr>
          <w:rFonts w:ascii="宋体" w:eastAsia="宋体" w:hAnsi="宋体" w:cs="宋体"/>
          <w:sz w:val="24"/>
          <w:szCs w:val="24"/>
        </w:rPr>
      </w:pPr>
      <w:r>
        <w:rPr>
          <w:rFonts w:ascii="宋体" w:eastAsia="宋体" w:hAnsi="宋体" w:cs="宋体"/>
        </w:rPr>
        <w:t>说话人1 03:00:51</w:t>
      </w:r>
      <w:r>
        <w:rPr>
          <w:rFonts w:ascii="宋体" w:eastAsia="宋体" w:hAnsi="宋体" w:cs="宋体"/>
        </w:rPr>
        <w:br/>
      </w:r>
      <w:r>
        <w:rPr>
          <w:rFonts w:ascii="宋体" w:eastAsia="宋体" w:hAnsi="宋体" w:cs="宋体"/>
        </w:rPr>
        <w:t>橘子水晶是北京前门店，橘子水晶酒店，还是南站店，他距离都差不多4公里，可能。</w:t>
      </w:r>
    </w:p>
    <w:p>
      <w:pPr>
        <w:spacing w:before="240" w:after="240"/>
        <w:rPr>
          <w:rFonts w:ascii="宋体" w:eastAsia="宋体" w:hAnsi="宋体" w:cs="宋体"/>
          <w:sz w:val="24"/>
          <w:szCs w:val="24"/>
        </w:rPr>
      </w:pPr>
      <w:r>
        <w:rPr>
          <w:rFonts w:ascii="宋体" w:eastAsia="宋体" w:hAnsi="宋体" w:cs="宋体"/>
        </w:rPr>
        <w:t>说话人3 03:01:11</w:t>
      </w:r>
      <w:r>
        <w:rPr>
          <w:rFonts w:ascii="宋体" w:eastAsia="宋体" w:hAnsi="宋体" w:cs="宋体"/>
        </w:rPr>
        <w:br/>
      </w:r>
      <w:r>
        <w:rPr>
          <w:rFonts w:ascii="宋体" w:eastAsia="宋体" w:hAnsi="宋体" w:cs="宋体"/>
        </w:rPr>
        <w:t>是的。</w:t>
      </w:r>
    </w:p>
    <w:p>
      <w:pPr>
        <w:spacing w:before="240" w:after="240"/>
        <w:rPr>
          <w:rFonts w:ascii="宋体" w:eastAsia="宋体" w:hAnsi="宋体" w:cs="宋体"/>
          <w:sz w:val="24"/>
          <w:szCs w:val="24"/>
        </w:rPr>
      </w:pPr>
      <w:r>
        <w:rPr>
          <w:rFonts w:ascii="宋体" w:eastAsia="宋体" w:hAnsi="宋体" w:cs="宋体"/>
        </w:rPr>
        <w:t>说话人1 03:01:14</w:t>
      </w:r>
      <w:r>
        <w:rPr>
          <w:rFonts w:ascii="宋体" w:eastAsia="宋体" w:hAnsi="宋体" w:cs="宋体"/>
        </w:rPr>
        <w:br/>
      </w:r>
      <w:r>
        <w:rPr>
          <w:rFonts w:ascii="宋体" w:eastAsia="宋体" w:hAnsi="宋体" w:cs="宋体"/>
        </w:rPr>
        <w:t>西单店叫橘子酒店，还叫橘子水晶橘子酒店。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水晶酒店西单店一公里，一公里我自己走过去一公里，那是我们陪你正好没跟您第一次见，对机会不多。正好跟您请教请教，明天就是中午没有座谈，明天上午10点。今天上午。对了，明天上午对他们早上到民族饭店这边来。</w:t>
      </w:r>
    </w:p>
    <w:p>
      <w:pPr>
        <w:spacing w:before="240" w:after="240"/>
        <w:rPr>
          <w:rFonts w:ascii="宋体" w:eastAsia="宋体" w:hAnsi="宋体" w:cs="宋体"/>
          <w:sz w:val="24"/>
          <w:szCs w:val="24"/>
        </w:rPr>
      </w:pPr>
      <w:r>
        <w:rPr>
          <w:rFonts w:ascii="宋体" w:eastAsia="宋体" w:hAnsi="宋体" w:cs="宋体"/>
        </w:rPr>
        <w:t>说话人2 03:02:08</w:t>
      </w:r>
      <w:r>
        <w:rPr>
          <w:rFonts w:ascii="宋体" w:eastAsia="宋体" w:hAnsi="宋体" w:cs="宋体"/>
        </w:rPr>
        <w:br/>
      </w:r>
      <w:r>
        <w:rPr>
          <w:rFonts w:ascii="宋体" w:eastAsia="宋体" w:hAnsi="宋体" w:cs="宋体"/>
        </w:rPr>
        <w:t>我明天过来接你，我自己去，</w:t>
      </w:r>
    </w:p>
    <w:p>
      <w:pPr>
        <w:spacing w:before="240" w:after="240"/>
        <w:rPr>
          <w:rFonts w:ascii="宋体" w:eastAsia="宋体" w:hAnsi="宋体" w:cs="宋体"/>
          <w:sz w:val="24"/>
          <w:szCs w:val="24"/>
        </w:rPr>
      </w:pPr>
      <w:r>
        <w:rPr>
          <w:rFonts w:ascii="宋体" w:eastAsia="宋体" w:hAnsi="宋体" w:cs="宋体"/>
        </w:rPr>
        <w:t>说话人1 03:02:11</w:t>
      </w:r>
      <w:r>
        <w:rPr>
          <w:rFonts w:ascii="宋体" w:eastAsia="宋体" w:hAnsi="宋体" w:cs="宋体"/>
        </w:rPr>
        <w:br/>
      </w:r>
      <w:r>
        <w:rPr>
          <w:rFonts w:ascii="宋体" w:eastAsia="宋体" w:hAnsi="宋体" w:cs="宋体"/>
        </w:rPr>
        <w:t>我不管你，</w:t>
      </w:r>
    </w:p>
    <w:p>
      <w:pPr>
        <w:spacing w:before="240" w:after="240"/>
        <w:rPr>
          <w:rFonts w:ascii="宋体" w:eastAsia="宋体" w:hAnsi="宋体" w:cs="宋体"/>
          <w:sz w:val="24"/>
          <w:szCs w:val="24"/>
        </w:rPr>
      </w:pPr>
      <w:r>
        <w:rPr>
          <w:rFonts w:ascii="宋体" w:eastAsia="宋体" w:hAnsi="宋体" w:cs="宋体"/>
        </w:rPr>
        <w:t>说话人2 03:02:12</w:t>
      </w:r>
      <w:r>
        <w:rPr>
          <w:rFonts w:ascii="宋体" w:eastAsia="宋体" w:hAnsi="宋体" w:cs="宋体"/>
        </w:rPr>
        <w:br/>
      </w:r>
      <w:r>
        <w:rPr>
          <w:rFonts w:ascii="宋体" w:eastAsia="宋体" w:hAnsi="宋体" w:cs="宋体"/>
        </w:rPr>
        <w:t>给你我一个人也不管。</w:t>
      </w:r>
    </w:p>
    <w:p>
      <w:pPr>
        <w:spacing w:before="240" w:after="240"/>
        <w:rPr>
          <w:rFonts w:ascii="宋体" w:eastAsia="宋体" w:hAnsi="宋体" w:cs="宋体"/>
          <w:sz w:val="24"/>
          <w:szCs w:val="24"/>
        </w:rPr>
      </w:pPr>
      <w:r>
        <w:rPr>
          <w:rFonts w:ascii="宋体" w:eastAsia="宋体" w:hAnsi="宋体" w:cs="宋体"/>
        </w:rPr>
        <w:t>说话人1 03:02:16</w:t>
      </w:r>
      <w:r>
        <w:rPr>
          <w:rFonts w:ascii="宋体" w:eastAsia="宋体" w:hAnsi="宋体" w:cs="宋体"/>
        </w:rPr>
        <w:br/>
      </w:r>
      <w:r>
        <w:rPr>
          <w:rFonts w:ascii="宋体" w:eastAsia="宋体" w:hAnsi="宋体" w:cs="宋体"/>
        </w:rPr>
        <w:t>明天反正我就大概9:00介绍，就是说一般是我们去。</w:t>
      </w:r>
    </w:p>
    <w:p>
      <w:pPr>
        <w:spacing w:before="240" w:after="240"/>
        <w:rPr>
          <w:rFonts w:ascii="宋体" w:eastAsia="宋体" w:hAnsi="宋体" w:cs="宋体"/>
          <w:sz w:val="24"/>
          <w:szCs w:val="24"/>
        </w:rPr>
      </w:pPr>
      <w:r>
        <w:rPr>
          <w:rFonts w:ascii="宋体" w:eastAsia="宋体" w:hAnsi="宋体" w:cs="宋体"/>
        </w:rPr>
        <w:t>说话人3 03:02:21</w:t>
      </w:r>
      <w:r>
        <w:rPr>
          <w:rFonts w:ascii="宋体" w:eastAsia="宋体" w:hAnsi="宋体" w:cs="宋体"/>
        </w:rPr>
        <w:br/>
      </w:r>
      <w:r>
        <w:rPr>
          <w:rFonts w:ascii="宋体" w:eastAsia="宋体" w:hAnsi="宋体" w:cs="宋体"/>
        </w:rPr>
        <w:t>花花酒店一个月的时间大概5分钟不到，然后结束之后我们去江苏大厦住在那个地方，然后吃了午饭，所以注意上看我们做什么。我们中午是。</w:t>
      </w:r>
    </w:p>
    <w:p>
      <w:pPr>
        <w:spacing w:before="240" w:after="240"/>
        <w:rPr>
          <w:rFonts w:ascii="宋体" w:eastAsia="宋体" w:hAnsi="宋体" w:cs="宋体"/>
          <w:sz w:val="24"/>
          <w:szCs w:val="24"/>
        </w:rPr>
      </w:pPr>
      <w:r>
        <w:rPr>
          <w:rFonts w:ascii="宋体" w:eastAsia="宋体" w:hAnsi="宋体" w:cs="宋体"/>
        </w:rPr>
        <w:t>说话人2 03:02:39</w:t>
      </w:r>
      <w:r>
        <w:rPr>
          <w:rFonts w:ascii="宋体" w:eastAsia="宋体" w:hAnsi="宋体" w:cs="宋体"/>
        </w:rPr>
        <w:br/>
      </w:r>
      <w:r>
        <w:rPr>
          <w:rFonts w:ascii="宋体" w:eastAsia="宋体" w:hAnsi="宋体" w:cs="宋体"/>
        </w:rPr>
        <w:t>上午10点睡到8点，我说跟。</w:t>
      </w:r>
    </w:p>
    <w:p>
      <w:pPr>
        <w:spacing w:before="240" w:after="240"/>
        <w:rPr>
          <w:rFonts w:ascii="宋体" w:eastAsia="宋体" w:hAnsi="宋体" w:cs="宋体"/>
          <w:sz w:val="24"/>
          <w:szCs w:val="24"/>
        </w:rPr>
      </w:pPr>
      <w:r>
        <w:rPr>
          <w:rFonts w:ascii="宋体" w:eastAsia="宋体" w:hAnsi="宋体" w:cs="宋体"/>
        </w:rPr>
        <w:t>说话人1 03:02:42</w:t>
      </w:r>
      <w:r>
        <w:rPr>
          <w:rFonts w:ascii="宋体" w:eastAsia="宋体" w:hAnsi="宋体" w:cs="宋体"/>
        </w:rPr>
        <w:br/>
      </w:r>
      <w:r>
        <w:rPr>
          <w:rFonts w:ascii="宋体" w:eastAsia="宋体" w:hAnsi="宋体" w:cs="宋体"/>
        </w:rPr>
        <w:t>做法律是吃完午餐，然后 1:30左右，</w:t>
      </w:r>
    </w:p>
    <w:p>
      <w:pPr>
        <w:spacing w:before="240" w:after="240"/>
        <w:rPr>
          <w:rFonts w:ascii="宋体" w:eastAsia="宋体" w:hAnsi="宋体" w:cs="宋体"/>
          <w:sz w:val="24"/>
          <w:szCs w:val="24"/>
        </w:rPr>
      </w:pPr>
      <w:r>
        <w:rPr>
          <w:rFonts w:ascii="宋体" w:eastAsia="宋体" w:hAnsi="宋体" w:cs="宋体"/>
        </w:rPr>
        <w:t>说话人2 03:02:47</w:t>
      </w:r>
      <w:r>
        <w:rPr>
          <w:rFonts w:ascii="宋体" w:eastAsia="宋体" w:hAnsi="宋体" w:cs="宋体"/>
        </w:rPr>
        <w:br/>
      </w:r>
      <w:r>
        <w:rPr>
          <w:rFonts w:ascii="宋体" w:eastAsia="宋体" w:hAnsi="宋体" w:cs="宋体"/>
        </w:rPr>
        <w:t>我们是到4点，对大概2:30左右，就从那边出发到送一下。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谁知</w:t>
      </w:r>
    </w:p>
    <w:p>
      <w:pPr>
        <w:spacing w:before="240" w:after="240"/>
        <w:rPr>
          <w:rFonts w:ascii="宋体" w:eastAsia="宋体" w:hAnsi="宋体" w:cs="宋体"/>
          <w:sz w:val="24"/>
          <w:szCs w:val="24"/>
        </w:rPr>
      </w:pPr>
      <w:r>
        <w:rPr>
          <w:rFonts w:ascii="宋体" w:eastAsia="宋体" w:hAnsi="宋体" w:cs="宋体"/>
        </w:rPr>
        <w:t>说话人1 03:02:58</w:t>
      </w:r>
      <w:r>
        <w:rPr>
          <w:rFonts w:ascii="宋体" w:eastAsia="宋体" w:hAnsi="宋体" w:cs="宋体"/>
        </w:rPr>
        <w:br/>
      </w:r>
      <w:r>
        <w:rPr>
          <w:rFonts w:ascii="宋体" w:eastAsia="宋体" w:hAnsi="宋体" w:cs="宋体"/>
        </w:rPr>
        <w:t>座谈的话，我不知道您这边也不用。</w:t>
      </w:r>
    </w:p>
    <w:p>
      <w:pPr>
        <w:spacing w:before="240" w:after="240"/>
        <w:rPr>
          <w:rFonts w:ascii="宋体" w:eastAsia="宋体" w:hAnsi="宋体" w:cs="宋体"/>
          <w:sz w:val="24"/>
          <w:szCs w:val="24"/>
        </w:rPr>
      </w:pPr>
      <w:r>
        <w:rPr>
          <w:rFonts w:ascii="宋体" w:eastAsia="宋体" w:hAnsi="宋体" w:cs="宋体"/>
        </w:rPr>
        <w:t>说话人2 03:03:02</w:t>
      </w:r>
      <w:r>
        <w:rPr>
          <w:rFonts w:ascii="宋体" w:eastAsia="宋体" w:hAnsi="宋体" w:cs="宋体"/>
        </w:rPr>
        <w:br/>
      </w:r>
      <w:r>
        <w:rPr>
          <w:rFonts w:ascii="宋体" w:eastAsia="宋体" w:hAnsi="宋体" w:cs="宋体"/>
        </w:rPr>
        <w:t>考虑。</w:t>
      </w:r>
    </w:p>
    <w:p>
      <w:pPr>
        <w:spacing w:before="240" w:after="240"/>
        <w:rPr>
          <w:rFonts w:ascii="宋体" w:eastAsia="宋体" w:hAnsi="宋体" w:cs="宋体"/>
          <w:sz w:val="24"/>
          <w:szCs w:val="24"/>
        </w:rPr>
      </w:pPr>
      <w:r>
        <w:rPr>
          <w:rFonts w:ascii="宋体" w:eastAsia="宋体" w:hAnsi="宋体" w:cs="宋体"/>
        </w:rPr>
        <w:t>说话人1 03:03:03</w:t>
      </w:r>
      <w:r>
        <w:rPr>
          <w:rFonts w:ascii="宋体" w:eastAsia="宋体" w:hAnsi="宋体" w:cs="宋体"/>
        </w:rPr>
        <w:br/>
      </w:r>
      <w:r>
        <w:rPr>
          <w:rFonts w:ascii="宋体" w:eastAsia="宋体" w:hAnsi="宋体" w:cs="宋体"/>
        </w:rPr>
        <w:t>你二人是厨子是吧？你们觉得他们怎么吃饭这个人？</w:t>
      </w:r>
    </w:p>
    <w:p>
      <w:pPr>
        <w:spacing w:before="240" w:after="240"/>
        <w:rPr>
          <w:rFonts w:ascii="宋体" w:eastAsia="宋体" w:hAnsi="宋体" w:cs="宋体"/>
          <w:sz w:val="24"/>
          <w:szCs w:val="24"/>
        </w:rPr>
      </w:pPr>
      <w:r>
        <w:rPr>
          <w:rFonts w:ascii="宋体" w:eastAsia="宋体" w:hAnsi="宋体" w:cs="宋体"/>
        </w:rPr>
        <w:t>说话人2 03:03:07</w:t>
      </w:r>
      <w:r>
        <w:rPr>
          <w:rFonts w:ascii="宋体" w:eastAsia="宋体" w:hAnsi="宋体" w:cs="宋体"/>
        </w:rPr>
        <w:br/>
      </w:r>
      <w:r>
        <w:rPr>
          <w:rFonts w:ascii="宋体" w:eastAsia="宋体" w:hAnsi="宋体" w:cs="宋体"/>
        </w:rPr>
        <w:t>进一步发展的建议好的建议好的思路，</w:t>
      </w:r>
    </w:p>
    <w:p>
      <w:pPr>
        <w:spacing w:before="240" w:after="240"/>
        <w:rPr>
          <w:rFonts w:ascii="宋体" w:eastAsia="宋体" w:hAnsi="宋体" w:cs="宋体"/>
          <w:sz w:val="24"/>
          <w:szCs w:val="24"/>
        </w:rPr>
      </w:pPr>
      <w:r>
        <w:rPr>
          <w:rFonts w:ascii="宋体" w:eastAsia="宋体" w:hAnsi="宋体" w:cs="宋体"/>
        </w:rPr>
        <w:t>说话人3 03:03:20</w:t>
      </w:r>
      <w:r>
        <w:rPr>
          <w:rFonts w:ascii="宋体" w:eastAsia="宋体" w:hAnsi="宋体" w:cs="宋体"/>
        </w:rPr>
        <w:br/>
      </w:r>
      <w:r>
        <w:rPr>
          <w:rFonts w:ascii="宋体" w:eastAsia="宋体" w:hAnsi="宋体" w:cs="宋体"/>
        </w:rPr>
        <w:t>我有个逻辑不能理解，稍等一下。他的。</w:t>
      </w:r>
    </w:p>
    <w:p>
      <w:pPr>
        <w:spacing w:before="240" w:after="240"/>
        <w:rPr>
          <w:rFonts w:ascii="宋体" w:eastAsia="宋体" w:hAnsi="宋体" w:cs="宋体"/>
          <w:sz w:val="24"/>
          <w:szCs w:val="24"/>
        </w:rPr>
      </w:pPr>
      <w:r>
        <w:rPr>
          <w:rFonts w:ascii="宋体" w:eastAsia="宋体" w:hAnsi="宋体" w:cs="宋体"/>
        </w:rPr>
        <w:t>说话人1 03:03:31</w:t>
      </w:r>
      <w:r>
        <w:rPr>
          <w:rFonts w:ascii="宋体" w:eastAsia="宋体" w:hAnsi="宋体" w:cs="宋体"/>
        </w:rPr>
        <w:br/>
      </w:r>
      <w:r>
        <w:rPr>
          <w:rFonts w:ascii="宋体" w:eastAsia="宋体" w:hAnsi="宋体" w:cs="宋体"/>
        </w:rPr>
        <w:t>社会水平或者什么社会水平也是高，在省内比如说可能稍微弱一点的区域，它可能2万算高收入，在北京拉到36,000算高收入，合理打一个问号。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我在北京2万就不是高收入了，你比如说都是批30万贷款，为什么我在北京要求我30万？</w:t>
      </w:r>
    </w:p>
    <w:p>
      <w:pPr>
        <w:spacing w:before="240" w:after="240"/>
        <w:rPr>
          <w:rFonts w:ascii="宋体" w:eastAsia="宋体" w:hAnsi="宋体" w:cs="宋体"/>
          <w:sz w:val="24"/>
          <w:szCs w:val="24"/>
        </w:rPr>
      </w:pPr>
      <w:r>
        <w:rPr>
          <w:rFonts w:ascii="宋体" w:eastAsia="宋体" w:hAnsi="宋体" w:cs="宋体"/>
        </w:rPr>
        <w:t>说话人2 03:03:55</w:t>
      </w:r>
      <w:r>
        <w:rPr>
          <w:rFonts w:ascii="宋体" w:eastAsia="宋体" w:hAnsi="宋体" w:cs="宋体"/>
        </w:rPr>
        <w:br/>
      </w:r>
      <w:r>
        <w:rPr>
          <w:rFonts w:ascii="宋体" w:eastAsia="宋体" w:hAnsi="宋体" w:cs="宋体"/>
        </w:rPr>
        <w:t>我宿迁分行的高收入，</w:t>
      </w:r>
    </w:p>
    <w:p>
      <w:pPr>
        <w:spacing w:before="240" w:after="240"/>
        <w:rPr>
          <w:rFonts w:ascii="宋体" w:eastAsia="宋体" w:hAnsi="宋体" w:cs="宋体"/>
          <w:sz w:val="24"/>
          <w:szCs w:val="24"/>
        </w:rPr>
      </w:pPr>
      <w:r>
        <w:rPr>
          <w:rFonts w:ascii="宋体" w:eastAsia="宋体" w:hAnsi="宋体" w:cs="宋体"/>
        </w:rPr>
        <w:t>说话人1 03:04:00</w:t>
      </w:r>
      <w:r>
        <w:rPr>
          <w:rFonts w:ascii="宋体" w:eastAsia="宋体" w:hAnsi="宋体" w:cs="宋体"/>
        </w:rPr>
        <w:br/>
      </w:r>
      <w:r>
        <w:rPr>
          <w:rFonts w:ascii="宋体" w:eastAsia="宋体" w:hAnsi="宋体" w:cs="宋体"/>
        </w:rPr>
        <w:t>对，但是大家都是批20万的贷款，我还要求我贷款要求你1万，大家都是全是一样的钱，我逻辑上我有点接受不了。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他就是说他的高收入1万甚至10万，我批20万我也能理解。</w:t>
      </w:r>
    </w:p>
    <w:p>
      <w:pPr>
        <w:spacing w:before="240" w:after="240"/>
        <w:rPr>
          <w:rFonts w:ascii="宋体" w:eastAsia="宋体" w:hAnsi="宋体" w:cs="宋体"/>
          <w:sz w:val="24"/>
          <w:szCs w:val="24"/>
        </w:rPr>
      </w:pPr>
      <w:r>
        <w:rPr>
          <w:rFonts w:ascii="宋体" w:eastAsia="宋体" w:hAnsi="宋体" w:cs="宋体"/>
        </w:rPr>
        <w:t>说话人2 03:04:20</w:t>
      </w:r>
      <w:r>
        <w:rPr>
          <w:rFonts w:ascii="宋体" w:eastAsia="宋体" w:hAnsi="宋体" w:cs="宋体"/>
        </w:rPr>
        <w:br/>
      </w:r>
      <w:r>
        <w:rPr>
          <w:rFonts w:ascii="宋体" w:eastAsia="宋体" w:hAnsi="宋体" w:cs="宋体"/>
        </w:rPr>
        <w:t>你等级划分那个概念，就是在你北京1万块钱，</w:t>
      </w:r>
    </w:p>
    <w:p>
      <w:pPr>
        <w:spacing w:before="240" w:after="240"/>
        <w:rPr>
          <w:rFonts w:ascii="宋体" w:eastAsia="宋体" w:hAnsi="宋体" w:cs="宋体"/>
          <w:sz w:val="24"/>
          <w:szCs w:val="24"/>
        </w:rPr>
      </w:pPr>
      <w:r>
        <w:rPr>
          <w:rFonts w:ascii="宋体" w:eastAsia="宋体" w:hAnsi="宋体" w:cs="宋体"/>
        </w:rPr>
        <w:t>说话人1 03:04:26</w:t>
      </w:r>
      <w:r>
        <w:rPr>
          <w:rFonts w:ascii="宋体" w:eastAsia="宋体" w:hAnsi="宋体" w:cs="宋体"/>
        </w:rPr>
        <w:br/>
      </w:r>
      <w:r>
        <w:rPr>
          <w:rFonts w:ascii="宋体" w:eastAsia="宋体" w:hAnsi="宋体" w:cs="宋体"/>
        </w:rPr>
        <w:t>但是我有1万块钱能还贷款，让我看一下，好像走过去的话还不近。</w:t>
      </w:r>
    </w:p>
    <w:p>
      <w:pPr>
        <w:spacing w:before="240" w:after="240"/>
        <w:rPr>
          <w:rFonts w:ascii="宋体" w:eastAsia="宋体" w:hAnsi="宋体" w:cs="宋体"/>
          <w:sz w:val="24"/>
          <w:szCs w:val="24"/>
        </w:rPr>
      </w:pPr>
      <w:r>
        <w:rPr>
          <w:rFonts w:ascii="宋体" w:eastAsia="宋体" w:hAnsi="宋体" w:cs="宋体"/>
        </w:rPr>
        <w:t>说话人2 03:04:56</w:t>
      </w:r>
      <w:r>
        <w:rPr>
          <w:rFonts w:ascii="宋体" w:eastAsia="宋体" w:hAnsi="宋体" w:cs="宋体"/>
        </w:rPr>
        <w:br/>
      </w:r>
      <w:r>
        <w:rPr>
          <w:rFonts w:ascii="宋体" w:eastAsia="宋体" w:hAnsi="宋体" w:cs="宋体"/>
        </w:rPr>
        <w:t>对面。</w:t>
      </w:r>
    </w:p>
    <w:p>
      <w:pPr>
        <w:spacing w:before="240" w:after="240"/>
        <w:rPr>
          <w:rFonts w:ascii="宋体" w:eastAsia="宋体" w:hAnsi="宋体" w:cs="宋体"/>
          <w:sz w:val="24"/>
          <w:szCs w:val="24"/>
        </w:rPr>
      </w:pPr>
      <w:r>
        <w:rPr>
          <w:rFonts w:ascii="宋体" w:eastAsia="宋体" w:hAnsi="宋体" w:cs="宋体"/>
        </w:rPr>
        <w:t>说话人1 03:04:57</w:t>
      </w:r>
      <w:r>
        <w:rPr>
          <w:rFonts w:ascii="宋体" w:eastAsia="宋体" w:hAnsi="宋体" w:cs="宋体"/>
        </w:rPr>
        <w:br/>
      </w:r>
      <w:r>
        <w:rPr>
          <w:rFonts w:ascii="宋体" w:eastAsia="宋体" w:hAnsi="宋体" w:cs="宋体"/>
        </w:rPr>
        <w:t>西单。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走了，我没在名单里面这个客户也是批了100万，我看看他我跟客户经理说了是前6个，先跟客户再说一下，我刚才看他给我发截图，他的收入好像就是37,000，应该是没有，也是一年期前后，01步行500米，距离目的地还有920米，没有。早上给我发个截图。好的，50米后红绿灯右转进入二龙路前面到红绿灯右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w:t>
      </w:r>
    </w:p>
    <w:p>
      <w:pPr>
        <w:spacing w:before="240" w:after="240"/>
        <w:rPr>
          <w:rFonts w:ascii="宋体" w:eastAsia="宋体" w:hAnsi="宋体" w:cs="宋体"/>
          <w:sz w:val="24"/>
          <w:szCs w:val="24"/>
        </w:rPr>
      </w:pPr>
      <w:r>
        <w:rPr>
          <w:rFonts w:ascii="宋体" w:eastAsia="宋体" w:hAnsi="宋体" w:cs="宋体"/>
        </w:rPr>
        <w:t>说话人3 03:14:51</w:t>
      </w:r>
      <w:r>
        <w:rPr>
          <w:rFonts w:ascii="宋体" w:eastAsia="宋体" w:hAnsi="宋体" w:cs="宋体"/>
        </w:rPr>
        <w:br/>
      </w:r>
      <w:r>
        <w:rPr>
          <w:rFonts w:ascii="宋体" w:eastAsia="宋体" w:hAnsi="宋体" w:cs="宋体"/>
        </w:rPr>
        <w:t>你记得比较那截图和逗号的话，</w:t>
      </w:r>
    </w:p>
    <w:p>
      <w:pPr>
        <w:spacing w:before="240" w:after="240"/>
        <w:rPr>
          <w:rFonts w:ascii="宋体" w:eastAsia="宋体" w:hAnsi="宋体" w:cs="宋体"/>
          <w:sz w:val="24"/>
          <w:szCs w:val="24"/>
        </w:rPr>
      </w:pPr>
      <w:r>
        <w:rPr>
          <w:rFonts w:ascii="宋体" w:eastAsia="宋体" w:hAnsi="宋体" w:cs="宋体"/>
        </w:rPr>
        <w:t>说话人1 03:15:06</w:t>
      </w:r>
      <w:r>
        <w:rPr>
          <w:rFonts w:ascii="宋体" w:eastAsia="宋体" w:hAnsi="宋体" w:cs="宋体"/>
        </w:rPr>
        <w:br/>
      </w:r>
      <w:r>
        <w:rPr>
          <w:rFonts w:ascii="宋体" w:eastAsia="宋体" w:hAnsi="宋体" w:cs="宋体"/>
        </w:rPr>
        <w:t>叫上方总就是申请在北京右转进入二龙路，请注意安全。我那二十几度还可以，暂时能还，右转进入二龙路，找两个人也行。</w:t>
      </w:r>
    </w:p>
    <w:p>
      <w:pPr>
        <w:spacing w:before="240" w:after="240"/>
        <w:rPr>
          <w:rFonts w:ascii="宋体" w:eastAsia="宋体" w:hAnsi="宋体" w:cs="宋体"/>
          <w:sz w:val="24"/>
          <w:szCs w:val="24"/>
        </w:rPr>
      </w:pPr>
      <w:r>
        <w:rPr>
          <w:rFonts w:ascii="宋体" w:eastAsia="宋体" w:hAnsi="宋体" w:cs="宋体"/>
        </w:rPr>
        <w:t>说话人3 03:15:43</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说话人1 03:15:44</w:t>
      </w:r>
      <w:r>
        <w:rPr>
          <w:rFonts w:ascii="宋体" w:eastAsia="宋体" w:hAnsi="宋体" w:cs="宋体"/>
        </w:rPr>
        <w:br/>
      </w:r>
      <w:r>
        <w:rPr>
          <w:rFonts w:ascii="宋体" w:eastAsia="宋体" w:hAnsi="宋体" w:cs="宋体"/>
        </w:rPr>
        <w:t>我都要。</w:t>
      </w:r>
    </w:p>
    <w:p>
      <w:pPr>
        <w:spacing w:before="240" w:after="240"/>
        <w:rPr>
          <w:rFonts w:ascii="宋体" w:eastAsia="宋体" w:hAnsi="宋体" w:cs="宋体"/>
          <w:sz w:val="24"/>
          <w:szCs w:val="24"/>
        </w:rPr>
      </w:pPr>
      <w:r>
        <w:rPr>
          <w:rFonts w:ascii="宋体" w:eastAsia="宋体" w:hAnsi="宋体" w:cs="宋体"/>
        </w:rPr>
        <w:t>说话人3 03:15:45</w:t>
      </w:r>
      <w:r>
        <w:rPr>
          <w:rFonts w:ascii="宋体" w:eastAsia="宋体" w:hAnsi="宋体" w:cs="宋体"/>
        </w:rPr>
        <w:br/>
      </w:r>
      <w:r>
        <w:rPr>
          <w:rFonts w:ascii="宋体" w:eastAsia="宋体" w:hAnsi="宋体" w:cs="宋体"/>
        </w:rPr>
        <w:t>的给你讲一下。</w:t>
      </w:r>
    </w:p>
    <w:p>
      <w:pPr>
        <w:spacing w:before="240" w:after="240"/>
        <w:rPr>
          <w:rFonts w:ascii="宋体" w:eastAsia="宋体" w:hAnsi="宋体" w:cs="宋体"/>
          <w:sz w:val="24"/>
          <w:szCs w:val="24"/>
        </w:rPr>
      </w:pPr>
      <w:r>
        <w:rPr>
          <w:rFonts w:ascii="宋体" w:eastAsia="宋体" w:hAnsi="宋体" w:cs="宋体"/>
        </w:rPr>
        <w:t>说话人1 03:15:58</w:t>
      </w:r>
      <w:r>
        <w:rPr>
          <w:rFonts w:ascii="宋体" w:eastAsia="宋体" w:hAnsi="宋体" w:cs="宋体"/>
        </w:rPr>
        <w:br/>
      </w:r>
      <w:r>
        <w:rPr>
          <w:rFonts w:ascii="宋体" w:eastAsia="宋体" w:hAnsi="宋体" w:cs="宋体"/>
        </w:rPr>
        <w:t>听一下还有。</w:t>
      </w:r>
    </w:p>
    <w:p>
      <w:pPr>
        <w:spacing w:before="240" w:after="240"/>
        <w:rPr>
          <w:rFonts w:ascii="宋体" w:eastAsia="宋体" w:hAnsi="宋体" w:cs="宋体"/>
          <w:sz w:val="24"/>
          <w:szCs w:val="24"/>
        </w:rPr>
      </w:pPr>
      <w:r>
        <w:rPr>
          <w:rFonts w:ascii="宋体" w:eastAsia="宋体" w:hAnsi="宋体" w:cs="宋体"/>
        </w:rPr>
        <w:t>说话人2 03:23:48</w:t>
      </w:r>
      <w:r>
        <w:rPr>
          <w:rFonts w:ascii="宋体" w:eastAsia="宋体" w:hAnsi="宋体" w:cs="宋体"/>
        </w:rPr>
        <w:br/>
      </w:r>
      <w:r>
        <w:rPr>
          <w:rFonts w:ascii="宋体" w:eastAsia="宋体" w:hAnsi="宋体" w:cs="宋体"/>
        </w:rPr>
        <w:t>好久。</w:t>
      </w:r>
    </w:p>
    <w:p>
      <w:pPr>
        <w:spacing w:before="240" w:after="240"/>
        <w:rPr>
          <w:rFonts w:ascii="宋体" w:eastAsia="宋体" w:hAnsi="宋体" w:cs="宋体"/>
          <w:sz w:val="24"/>
          <w:szCs w:val="24"/>
        </w:rPr>
      </w:pPr>
      <w:r>
        <w:rPr>
          <w:rFonts w:ascii="宋体" w:eastAsia="宋体" w:hAnsi="宋体" w:cs="宋体"/>
        </w:rPr>
        <w:t>说话人1 03:23:49</w:t>
      </w:r>
      <w:r>
        <w:rPr>
          <w:rFonts w:ascii="宋体" w:eastAsia="宋体" w:hAnsi="宋体" w:cs="宋体"/>
        </w:rPr>
        <w:br/>
      </w:r>
      <w:r>
        <w:rPr>
          <w:rFonts w:ascii="宋体" w:eastAsia="宋体" w:hAnsi="宋体" w:cs="宋体"/>
        </w:rPr>
        <w:t>走过了点在这边。大大滴滴答答，9点我得问问司机明天从哪出发？要从分行出发，我就直行290米，明天您从分行出发，九牛你姐住这里，跟你住的远，我才能先让你先走快到了就好了，这点小动物你讲说还挺多不行，都是学校今天很大的收获，就告诉我不要买房，还会再跌，我问张艺谋说我还没买，你说要不要买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说他说摇头就不要买，他说考虑10年，10年它肯定会涨，但是考虑两三年指定是要跌，我说上次去他们那边说他们首席首席研究官还是什么东西，贝壳的首席说大概27年乐观，估计27年底能见底北京，我说确实有点乐观了，可能小阳春就是昙花一现，过了小杨村就歇了，学区是有一些影响的，学区过来南京有南京也很夸张，长得有点过分，100米后右转，反正有一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对。不好意思吓我一跳，</w:t>
      </w:r>
    </w:p>
    <w:p>
      <w:pPr>
        <w:spacing w:before="240" w:after="240"/>
        <w:rPr>
          <w:rFonts w:ascii="宋体" w:eastAsia="宋体" w:hAnsi="宋体" w:cs="宋体"/>
          <w:sz w:val="24"/>
          <w:szCs w:val="24"/>
        </w:rPr>
      </w:pPr>
      <w:r>
        <w:rPr>
          <w:rFonts w:ascii="宋体" w:eastAsia="宋体" w:hAnsi="宋体" w:cs="宋体"/>
        </w:rPr>
        <w:t>说话人2 03:29:58</w:t>
      </w:r>
      <w:r>
        <w:rPr>
          <w:rFonts w:ascii="宋体" w:eastAsia="宋体" w:hAnsi="宋体" w:cs="宋体"/>
        </w:rPr>
        <w:br/>
      </w:r>
      <w:r>
        <w:rPr>
          <w:rFonts w:ascii="宋体" w:eastAsia="宋体" w:hAnsi="宋体" w:cs="宋体"/>
        </w:rPr>
        <w:t>吓我一跳。</w:t>
      </w:r>
    </w:p>
    <w:p>
      <w:pPr>
        <w:spacing w:before="240" w:after="240"/>
        <w:rPr>
          <w:rFonts w:ascii="宋体" w:eastAsia="宋体" w:hAnsi="宋体" w:cs="宋体"/>
          <w:sz w:val="24"/>
          <w:szCs w:val="24"/>
        </w:rPr>
      </w:pPr>
      <w:r>
        <w:rPr>
          <w:rFonts w:ascii="宋体" w:eastAsia="宋体" w:hAnsi="宋体" w:cs="宋体"/>
        </w:rPr>
        <w:t>说话人1 03:30:00</w:t>
      </w:r>
      <w:r>
        <w:rPr>
          <w:rFonts w:ascii="宋体" w:eastAsia="宋体" w:hAnsi="宋体" w:cs="宋体"/>
        </w:rPr>
        <w:br/>
      </w:r>
      <w:r>
        <w:rPr>
          <w:rFonts w:ascii="宋体" w:eastAsia="宋体" w:hAnsi="宋体" w:cs="宋体"/>
        </w:rPr>
        <w:t>完了我必须好家伙，肯定有什么想法是我们好好的，</w:t>
      </w:r>
    </w:p>
    <w:p>
      <w:pPr>
        <w:spacing w:before="240" w:after="240"/>
        <w:rPr>
          <w:rFonts w:ascii="宋体" w:eastAsia="宋体" w:hAnsi="宋体" w:cs="宋体"/>
          <w:sz w:val="24"/>
          <w:szCs w:val="24"/>
        </w:rPr>
      </w:pPr>
      <w:r>
        <w:rPr>
          <w:rFonts w:ascii="宋体" w:eastAsia="宋体" w:hAnsi="宋体" w:cs="宋体"/>
        </w:rPr>
        <w:t>说话人3 03:30:10</w:t>
      </w:r>
      <w:r>
        <w:rPr>
          <w:rFonts w:ascii="宋体" w:eastAsia="宋体" w:hAnsi="宋体" w:cs="宋体"/>
        </w:rPr>
        <w:br/>
      </w:r>
      <w:r>
        <w:rPr>
          <w:rFonts w:ascii="宋体" w:eastAsia="宋体" w:hAnsi="宋体" w:cs="宋体"/>
        </w:rPr>
        <w:t>我的工作时间到了你已经到了。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你好，</w:t>
      </w:r>
    </w:p>
    <w:p>
      <w:pPr>
        <w:spacing w:before="240" w:after="240"/>
        <w:rPr>
          <w:rFonts w:ascii="宋体" w:eastAsia="宋体" w:hAnsi="宋体" w:cs="宋体"/>
          <w:sz w:val="24"/>
          <w:szCs w:val="24"/>
        </w:rPr>
      </w:pPr>
      <w:r>
        <w:rPr>
          <w:rFonts w:ascii="宋体" w:eastAsia="宋体" w:hAnsi="宋体" w:cs="宋体"/>
        </w:rPr>
        <w:t>说话人2 03:30:35</w:t>
      </w:r>
      <w:r>
        <w:rPr>
          <w:rFonts w:ascii="宋体" w:eastAsia="宋体" w:hAnsi="宋体" w:cs="宋体"/>
        </w:rPr>
        <w:br/>
      </w:r>
      <w:r>
        <w:rPr>
          <w:rFonts w:ascii="宋体" w:eastAsia="宋体" w:hAnsi="宋体" w:cs="宋体"/>
        </w:rPr>
        <w:t>左拐就是邮储腐化行吧？好你出来。</w:t>
      </w:r>
    </w:p>
    <w:p>
      <w:pPr>
        <w:spacing w:before="240" w:after="240"/>
        <w:rPr>
          <w:rFonts w:ascii="宋体" w:eastAsia="宋体" w:hAnsi="宋体" w:cs="宋体"/>
          <w:sz w:val="24"/>
          <w:szCs w:val="24"/>
        </w:rPr>
      </w:pPr>
      <w:r>
        <w:rPr>
          <w:rFonts w:ascii="宋体" w:eastAsia="宋体" w:hAnsi="宋体" w:cs="宋体"/>
        </w:rPr>
        <w:t>说话人1 03:31:05</w:t>
      </w:r>
      <w:r>
        <w:rPr>
          <w:rFonts w:ascii="宋体" w:eastAsia="宋体" w:hAnsi="宋体" w:cs="宋体"/>
        </w:rPr>
        <w:br/>
      </w:r>
      <w:r>
        <w:rPr>
          <w:rFonts w:ascii="宋体" w:eastAsia="宋体" w:hAnsi="宋体" w:cs="宋体"/>
        </w:rPr>
        <w:t>好好你早点回去，好的好。我也想去</w:t>
      </w:r>
    </w:p>
    <w:p>
      <w:pPr>
        <w:spacing w:before="240" w:after="240"/>
        <w:rPr>
          <w:rFonts w:ascii="宋体" w:eastAsia="宋体" w:hAnsi="宋体" w:cs="宋体"/>
          <w:sz w:val="24"/>
          <w:szCs w:val="24"/>
        </w:rPr>
      </w:pPr>
      <w:r>
        <w:rPr>
          <w:rFonts w:ascii="宋体" w:eastAsia="宋体" w:hAnsi="宋体" w:cs="宋体"/>
        </w:rPr>
        <w:t>说话人2 03:31:14</w:t>
      </w:r>
      <w:r>
        <w:rPr>
          <w:rFonts w:ascii="宋体" w:eastAsia="宋体" w:hAnsi="宋体" w:cs="宋体"/>
        </w:rPr>
        <w:br/>
      </w:r>
      <w:r>
        <w:rPr>
          <w:rFonts w:ascii="宋体" w:eastAsia="宋体" w:hAnsi="宋体" w:cs="宋体"/>
        </w:rPr>
        <w:t>要注意的话，谁知行。好，你等着迟到了，</w:t>
      </w:r>
    </w:p>
    <w:p>
      <w:pPr>
        <w:spacing w:before="240" w:after="240"/>
        <w:rPr>
          <w:rFonts w:ascii="宋体" w:eastAsia="宋体" w:hAnsi="宋体" w:cs="宋体"/>
          <w:sz w:val="24"/>
          <w:szCs w:val="24"/>
        </w:rPr>
      </w:pPr>
      <w:r>
        <w:rPr>
          <w:rFonts w:ascii="宋体" w:eastAsia="宋体" w:hAnsi="宋体" w:cs="宋体"/>
        </w:rPr>
        <w:t>说话人1 03:31:26</w:t>
      </w:r>
      <w:r>
        <w:rPr>
          <w:rFonts w:ascii="宋体" w:eastAsia="宋体" w:hAnsi="宋体" w:cs="宋体"/>
        </w:rPr>
        <w:br/>
      </w:r>
      <w:r>
        <w:rPr>
          <w:rFonts w:ascii="宋体" w:eastAsia="宋体" w:hAnsi="宋体" w:cs="宋体"/>
        </w:rPr>
        <w:t>我们这边一直有一个。</w:t>
      </w:r>
    </w:p>
    <w:p>
      <w:pPr>
        <w:spacing w:before="240" w:after="240"/>
        <w:rPr>
          <w:rFonts w:ascii="宋体" w:eastAsia="宋体" w:hAnsi="宋体" w:cs="宋体"/>
          <w:sz w:val="24"/>
          <w:szCs w:val="24"/>
        </w:rPr>
      </w:pPr>
      <w:r>
        <w:rPr>
          <w:rFonts w:ascii="宋体" w:eastAsia="宋体" w:hAnsi="宋体" w:cs="宋体"/>
        </w:rPr>
        <w:t>说话人2 03:31:27</w:t>
      </w:r>
      <w:r>
        <w:rPr>
          <w:rFonts w:ascii="宋体" w:eastAsia="宋体" w:hAnsi="宋体" w:cs="宋体"/>
        </w:rPr>
        <w:br/>
      </w:r>
      <w:r>
        <w:rPr>
          <w:rFonts w:ascii="宋体" w:eastAsia="宋体" w:hAnsi="宋体" w:cs="宋体"/>
        </w:rPr>
        <w:t>什么事儿，因为我。</w:t>
      </w:r>
    </w:p>
    <w:p>
      <w:pPr>
        <w:spacing w:before="240" w:after="240"/>
        <w:rPr>
          <w:rFonts w:ascii="宋体" w:eastAsia="宋体" w:hAnsi="宋体" w:cs="宋体"/>
          <w:sz w:val="24"/>
          <w:szCs w:val="24"/>
        </w:rPr>
      </w:pPr>
      <w:r>
        <w:rPr>
          <w:rFonts w:ascii="宋体" w:eastAsia="宋体" w:hAnsi="宋体" w:cs="宋体"/>
        </w:rPr>
        <w:t>说话人1 03:31:29</w:t>
      </w:r>
      <w:r>
        <w:rPr>
          <w:rFonts w:ascii="宋体" w:eastAsia="宋体" w:hAnsi="宋体" w:cs="宋体"/>
        </w:rPr>
        <w:br/>
      </w:r>
      <w:r>
        <w:rPr>
          <w:rFonts w:ascii="宋体" w:eastAsia="宋体" w:hAnsi="宋体" w:cs="宋体"/>
        </w:rPr>
        <w:t>觉得因为我们没有人看，不能够我。</w:t>
      </w:r>
    </w:p>
    <w:p>
      <w:pPr>
        <w:spacing w:before="240" w:after="240"/>
        <w:rPr>
          <w:rFonts w:ascii="宋体" w:eastAsia="宋体" w:hAnsi="宋体" w:cs="宋体"/>
          <w:sz w:val="24"/>
          <w:szCs w:val="24"/>
        </w:rPr>
      </w:pPr>
      <w:r>
        <w:rPr>
          <w:rFonts w:ascii="宋体" w:eastAsia="宋体" w:hAnsi="宋体" w:cs="宋体"/>
        </w:rPr>
        <w:t>说话人2 03:32:15</w:t>
      </w:r>
      <w:r>
        <w:rPr>
          <w:rFonts w:ascii="宋体" w:eastAsia="宋体" w:hAnsi="宋体" w:cs="宋体"/>
        </w:rPr>
        <w:br/>
      </w:r>
      <w:r>
        <w:rPr>
          <w:rFonts w:ascii="宋体" w:eastAsia="宋体" w:hAnsi="宋体" w:cs="宋体"/>
        </w:rPr>
        <w:t>现在就可以买房。</w:t>
      </w:r>
    </w:p>
    <w:p>
      <w:pPr>
        <w:spacing w:before="240" w:after="240"/>
        <w:rPr>
          <w:rFonts w:ascii="宋体" w:eastAsia="宋体" w:hAnsi="宋体" w:cs="宋体"/>
          <w:sz w:val="24"/>
          <w:szCs w:val="24"/>
        </w:rPr>
      </w:pPr>
      <w:r>
        <w:rPr>
          <w:rFonts w:ascii="宋体" w:eastAsia="宋体" w:hAnsi="宋体" w:cs="宋体"/>
        </w:rPr>
        <w:t>说话人1 03:32:17</w:t>
      </w:r>
      <w:r>
        <w:rPr>
          <w:rFonts w:ascii="宋体" w:eastAsia="宋体" w:hAnsi="宋体" w:cs="宋体"/>
        </w:rPr>
        <w:br/>
      </w:r>
      <w:r>
        <w:rPr>
          <w:rFonts w:ascii="宋体" w:eastAsia="宋体" w:hAnsi="宋体" w:cs="宋体"/>
        </w:rPr>
        <w:t>了，</w:t>
      </w:r>
    </w:p>
    <w:p>
      <w:pPr>
        <w:spacing w:before="240" w:after="240"/>
        <w:rPr>
          <w:rFonts w:ascii="宋体" w:eastAsia="宋体" w:hAnsi="宋体" w:cs="宋体"/>
          <w:sz w:val="24"/>
          <w:szCs w:val="24"/>
        </w:rPr>
      </w:pPr>
      <w:r>
        <w:rPr>
          <w:rFonts w:ascii="宋体" w:eastAsia="宋体" w:hAnsi="宋体" w:cs="宋体"/>
        </w:rPr>
        <w:t>说话人2 03:32:18</w:t>
      </w:r>
      <w:r>
        <w:rPr>
          <w:rFonts w:ascii="宋体" w:eastAsia="宋体" w:hAnsi="宋体" w:cs="宋体"/>
        </w:rPr>
        <w:br/>
      </w:r>
      <w:r>
        <w:rPr>
          <w:rFonts w:ascii="宋体" w:eastAsia="宋体" w:hAnsi="宋体" w:cs="宋体"/>
        </w:rPr>
        <w:t>今天没有房间了。</w:t>
      </w:r>
    </w:p>
    <w:p>
      <w:pPr>
        <w:spacing w:before="240" w:after="240"/>
        <w:rPr>
          <w:rFonts w:ascii="宋体" w:eastAsia="宋体" w:hAnsi="宋体" w:cs="宋体"/>
          <w:sz w:val="24"/>
          <w:szCs w:val="24"/>
        </w:rPr>
      </w:pPr>
      <w:r>
        <w:rPr>
          <w:rFonts w:ascii="宋体" w:eastAsia="宋体" w:hAnsi="宋体" w:cs="宋体"/>
        </w:rPr>
        <w:t>说话人1 03:32:20</w:t>
      </w:r>
      <w:r>
        <w:rPr>
          <w:rFonts w:ascii="宋体" w:eastAsia="宋体" w:hAnsi="宋体" w:cs="宋体"/>
        </w:rPr>
        <w:br/>
      </w:r>
      <w:r>
        <w:rPr>
          <w:rFonts w:ascii="宋体" w:eastAsia="宋体" w:hAnsi="宋体" w:cs="宋体"/>
        </w:rPr>
        <w:t>是没定下这个店还是没订上没上。看一下我考这么差。没事，看看哪有咱们直接打个车去就行了。行，我看我们反正就在旅行网上找一下好系统对吧？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我还没有东西，没有不一样的东西。小姐20多。谁知有基础。</w:t>
      </w:r>
    </w:p>
    <w:p>
      <w:pPr>
        <w:spacing w:before="240" w:after="240"/>
        <w:rPr>
          <w:rFonts w:ascii="宋体" w:eastAsia="宋体" w:hAnsi="宋体" w:cs="宋体"/>
          <w:sz w:val="24"/>
          <w:szCs w:val="24"/>
        </w:rPr>
      </w:pPr>
      <w:r>
        <w:rPr>
          <w:rFonts w:ascii="宋体" w:eastAsia="宋体" w:hAnsi="宋体" w:cs="宋体"/>
        </w:rPr>
        <w:t>说话人2 03:35:48</w:t>
      </w:r>
      <w:r>
        <w:rPr>
          <w:rFonts w:ascii="宋体" w:eastAsia="宋体" w:hAnsi="宋体" w:cs="宋体"/>
        </w:rPr>
        <w:br/>
      </w:r>
      <w:r>
        <w:rPr>
          <w:rFonts w:ascii="宋体" w:eastAsia="宋体" w:hAnsi="宋体" w:cs="宋体"/>
        </w:rPr>
        <w:t>蝴蝶泉。</w:t>
      </w:r>
    </w:p>
    <w:p>
      <w:pPr>
        <w:spacing w:before="240" w:after="240"/>
        <w:rPr>
          <w:rFonts w:ascii="宋体" w:eastAsia="宋体" w:hAnsi="宋体" w:cs="宋体"/>
          <w:sz w:val="24"/>
          <w:szCs w:val="24"/>
        </w:rPr>
      </w:pPr>
      <w:r>
        <w:rPr>
          <w:rFonts w:ascii="宋体" w:eastAsia="宋体" w:hAnsi="宋体" w:cs="宋体"/>
        </w:rPr>
        <w:t>说话人1 03:35:57</w:t>
      </w:r>
      <w:r>
        <w:rPr>
          <w:rFonts w:ascii="宋体" w:eastAsia="宋体" w:hAnsi="宋体" w:cs="宋体"/>
        </w:rPr>
        <w:br/>
      </w:r>
      <w:r>
        <w:rPr>
          <w:rFonts w:ascii="宋体" w:eastAsia="宋体" w:hAnsi="宋体" w:cs="宋体"/>
        </w:rPr>
        <w:t>打车不知道还要等待确认。明天吃饭点，就是我们下午喝茶那个地方，对。就明天饭店。就是他的酒店的餐厅。赵一萌他也过去了。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要不你笑话。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10点考虑一下，11点我住的近一些。等会儿行，对吧？等等疫情保安，你现在不能自己多多看看，然后我就开过去了，昨天上午给他打了电话，确定一下那个东西，尽快去尽快拿过来，全新举行，你这7万块钱，我今天有1800是的。他还没确认。也需要他确认一下吗？不让取消，我看看他们能不能在上面取消，我问一下他是不是他要确认一下还是怎么着行吗？对你退出去重新登一下，或者等两分钟是不是？是不是早上系统有点交货数据有点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看一下，</w:t>
      </w:r>
    </w:p>
    <w:p>
      <w:pPr>
        <w:spacing w:before="240" w:after="240"/>
        <w:rPr>
          <w:rFonts w:ascii="宋体" w:eastAsia="宋体" w:hAnsi="宋体" w:cs="宋体"/>
          <w:sz w:val="24"/>
          <w:szCs w:val="24"/>
        </w:rPr>
      </w:pPr>
      <w:r>
        <w:rPr>
          <w:rFonts w:ascii="宋体" w:eastAsia="宋体" w:hAnsi="宋体" w:cs="宋体"/>
        </w:rPr>
        <w:t>说话人2 03:42:05</w:t>
      </w:r>
      <w:r>
        <w:rPr>
          <w:rFonts w:ascii="宋体" w:eastAsia="宋体" w:hAnsi="宋体" w:cs="宋体"/>
        </w:rPr>
        <w:br/>
      </w:r>
      <w:r>
        <w:rPr>
          <w:rFonts w:ascii="宋体" w:eastAsia="宋体" w:hAnsi="宋体" w:cs="宋体"/>
        </w:rPr>
        <w:t>你带着你在质量，你在那个地方。</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reserve_12121212","ProduceID":"TJPT_APP_493904492592312322_1777259888265","ReservedCode2":"reserve_12121212","PropagateID":"TJPT_APP_493904492592312322_1777259888265","ContentProducer":"001191340000711771143J00000"}</vt:lpwstr>
  </property>
</Properties>
</file>